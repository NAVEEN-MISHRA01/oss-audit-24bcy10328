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91301">
      <w:pPr>
        <w:pStyle w:val="7"/>
        <w:spacing w:before="0"/>
        <w:ind w:left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ge">
                  <wp:posOffset>4058920</wp:posOffset>
                </wp:positionV>
                <wp:extent cx="661352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5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4.55pt;margin-top:319.6pt;height:0.1pt;width:520.75pt;mso-position-horizontal-relative:page;mso-position-vertical-relative:page;z-index:251659264;mso-width-relative:page;mso-height-relative:page;" filled="f" stroked="t" coordsize="6613525,1" o:gfxdata="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EuA8KtkAAAALAQAADwAAAAAA&#10;AAABACAAAAAiAAAAZHJzL2Rvd25yZXYueG1sUEsBAhQAFAAAAAgAh07iQHoUm9USAgAAegQAAA4A&#10;AAAAAAAAAQAgAAAAKAEAAGRycy9lMm9Eb2MueG1sUEsFBgAAAAAGAAYAWQEAAKwFAAAAAA==&#10;" path="m0,0l6613525,0e">
                <v:fill on="f" focussize="0,0"/>
                <v:stroke weight="0.5pt" color="#4471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FBB54B4">
      <w:pPr>
        <w:pStyle w:val="7"/>
        <w:spacing w:before="0"/>
        <w:ind w:left="0"/>
        <w:rPr>
          <w:sz w:val="56"/>
        </w:rPr>
      </w:pPr>
    </w:p>
    <w:p w14:paraId="51C481B0">
      <w:pPr>
        <w:pStyle w:val="7"/>
        <w:spacing w:before="0"/>
        <w:ind w:left="0"/>
        <w:rPr>
          <w:sz w:val="56"/>
        </w:rPr>
      </w:pPr>
    </w:p>
    <w:p w14:paraId="31B67DD9">
      <w:pPr>
        <w:pStyle w:val="7"/>
        <w:spacing w:before="0"/>
        <w:ind w:left="0"/>
        <w:rPr>
          <w:sz w:val="56"/>
        </w:rPr>
      </w:pPr>
    </w:p>
    <w:p w14:paraId="1A8D8032">
      <w:pPr>
        <w:pStyle w:val="7"/>
        <w:spacing w:before="440"/>
        <w:ind w:left="0"/>
        <w:rPr>
          <w:sz w:val="56"/>
        </w:rPr>
      </w:pPr>
    </w:p>
    <w:p w14:paraId="51E5A36D">
      <w:pPr>
        <w:pStyle w:val="8"/>
      </w:pPr>
      <w:r>
        <w:t>The</w:t>
      </w:r>
      <w:r>
        <w:rPr>
          <w:spacing w:val="-31"/>
        </w:rPr>
        <w:t xml:space="preserve"> </w:t>
      </w:r>
      <w:r>
        <w:t>Open</w:t>
      </w:r>
      <w:r>
        <w:rPr>
          <w:spacing w:val="-15"/>
        </w:rPr>
        <w:t xml:space="preserve"> </w:t>
      </w:r>
      <w:r>
        <w:t>Source</w:t>
      </w:r>
      <w:r>
        <w:rPr>
          <w:spacing w:val="-35"/>
        </w:rPr>
        <w:t xml:space="preserve"> </w:t>
      </w:r>
      <w:r>
        <w:rPr>
          <w:spacing w:val="-2"/>
        </w:rPr>
        <w:t>Audit</w:t>
      </w:r>
    </w:p>
    <w:p w14:paraId="1A3F5656">
      <w:pPr>
        <w:spacing w:before="261"/>
        <w:ind w:left="746" w:right="0" w:firstLine="0"/>
        <w:jc w:val="left"/>
        <w:rPr>
          <w:b/>
          <w:sz w:val="40"/>
        </w:rPr>
      </w:pPr>
      <w:r>
        <w:rPr>
          <w:b/>
          <w:sz w:val="40"/>
        </w:rPr>
        <w:t>A</w:t>
      </w:r>
      <w:r>
        <w:rPr>
          <w:b/>
          <w:spacing w:val="-27"/>
          <w:sz w:val="40"/>
        </w:rPr>
        <w:t xml:space="preserve"> </w:t>
      </w:r>
      <w:r>
        <w:rPr>
          <w:b/>
          <w:sz w:val="40"/>
        </w:rPr>
        <w:t>Capstone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Project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OSS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NGMC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Course.</w:t>
      </w:r>
    </w:p>
    <w:p w14:paraId="20E5190C">
      <w:pPr>
        <w:pStyle w:val="7"/>
        <w:spacing w:before="0"/>
        <w:ind w:left="0"/>
        <w:rPr>
          <w:b/>
          <w:sz w:val="40"/>
        </w:rPr>
      </w:pPr>
    </w:p>
    <w:p w14:paraId="73837436">
      <w:pPr>
        <w:pStyle w:val="7"/>
        <w:spacing w:before="7"/>
        <w:ind w:left="0"/>
        <w:rPr>
          <w:b/>
          <w:sz w:val="40"/>
        </w:rPr>
      </w:pPr>
    </w:p>
    <w:p w14:paraId="31B40C10">
      <w:pPr>
        <w:spacing w:before="0" w:line="396" w:lineRule="auto"/>
        <w:ind w:left="1267" w:right="1264" w:firstLine="0"/>
        <w:jc w:val="center"/>
        <w:rPr>
          <w:b/>
          <w:sz w:val="28"/>
        </w:rPr>
      </w:pPr>
      <w:r>
        <w:rPr>
          <w:b/>
          <w:sz w:val="28"/>
        </w:rPr>
        <w:t>Course: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Source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Unit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Coverage: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5 Max Marks: 100</w:t>
      </w:r>
    </w:p>
    <w:p w14:paraId="1B227D08">
      <w:pPr>
        <w:pStyle w:val="7"/>
        <w:spacing w:before="0"/>
        <w:ind w:left="0"/>
        <w:rPr>
          <w:b/>
          <w:sz w:val="20"/>
        </w:rPr>
      </w:pPr>
    </w:p>
    <w:p w14:paraId="440AA593">
      <w:pPr>
        <w:pStyle w:val="7"/>
        <w:spacing w:before="71"/>
        <w:ind w:left="0"/>
        <w:rPr>
          <w:b/>
          <w:sz w:val="20"/>
        </w:rPr>
      </w:pPr>
    </w:p>
    <w:tbl>
      <w:tblPr>
        <w:tblStyle w:val="6"/>
        <w:tblW w:w="0" w:type="auto"/>
        <w:tblInd w:w="213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53"/>
        <w:gridCol w:w="83"/>
        <w:gridCol w:w="4427"/>
      </w:tblGrid>
      <w:tr w14:paraId="26EB883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453" w:type="dxa"/>
            <w:tcBorders>
              <w:bottom w:val="thinThickMediumGap" w:color="000000" w:sz="4" w:space="0"/>
            </w:tcBorders>
          </w:tcPr>
          <w:p w14:paraId="7089F803">
            <w:pPr>
              <w:pStyle w:val="11"/>
              <w:spacing w:before="22" w:line="448" w:lineRule="exact"/>
              <w:ind w:left="70"/>
              <w:rPr>
                <w:rFonts w:hint="default"/>
                <w:b/>
                <w:sz w:val="40"/>
                <w:lang w:val="en-US"/>
              </w:rPr>
            </w:pPr>
            <w:r>
              <w:rPr>
                <w:b/>
                <w:sz w:val="40"/>
              </w:rPr>
              <w:t>Name:</w:t>
            </w:r>
            <w:r>
              <w:rPr>
                <w:b/>
                <w:spacing w:val="-4"/>
                <w:sz w:val="40"/>
              </w:rPr>
              <w:t xml:space="preserve"> </w:t>
            </w:r>
            <w:r>
              <w:rPr>
                <w:rFonts w:hint="default"/>
                <w:b/>
                <w:spacing w:val="-4"/>
                <w:sz w:val="40"/>
                <w:lang w:val="en-US"/>
              </w:rPr>
              <w:t>NAVEEN KUMAR MISHRA</w:t>
            </w:r>
          </w:p>
        </w:tc>
        <w:tc>
          <w:tcPr>
            <w:tcW w:w="83" w:type="dxa"/>
            <w:tcBorders>
              <w:top w:val="single" w:color="000000" w:sz="4" w:space="0"/>
              <w:bottom w:val="single" w:color="000000" w:sz="4" w:space="0"/>
              <w:right w:val="single" w:color="E7E6E6" w:sz="4" w:space="0"/>
            </w:tcBorders>
          </w:tcPr>
          <w:p w14:paraId="7F8FB9CC">
            <w:pPr>
              <w:pStyle w:val="11"/>
              <w:spacing w:before="0"/>
              <w:ind w:left="0"/>
              <w:rPr>
                <w:sz w:val="36"/>
              </w:rPr>
            </w:pPr>
          </w:p>
        </w:tc>
        <w:tc>
          <w:tcPr>
            <w:tcW w:w="4427" w:type="dxa"/>
            <w:tcBorders>
              <w:left w:val="single" w:color="E7E6E6" w:sz="4" w:space="0"/>
              <w:bottom w:val="thinThickMediumGap" w:color="000000" w:sz="4" w:space="0"/>
            </w:tcBorders>
          </w:tcPr>
          <w:p w14:paraId="48C0D2DA">
            <w:pPr>
              <w:pStyle w:val="11"/>
              <w:spacing w:before="22" w:line="448" w:lineRule="exact"/>
              <w:ind w:left="51"/>
              <w:rPr>
                <w:b/>
                <w:sz w:val="40"/>
              </w:rPr>
            </w:pPr>
            <w:r>
              <w:rPr>
                <w:b/>
                <w:sz w:val="40"/>
              </w:rPr>
              <w:t>Reg</w:t>
            </w:r>
            <w:r>
              <w:rPr>
                <w:b/>
                <w:spacing w:val="-4"/>
                <w:sz w:val="40"/>
              </w:rPr>
              <w:t xml:space="preserve"> </w:t>
            </w:r>
            <w:r>
              <w:rPr>
                <w:b/>
                <w:sz w:val="40"/>
              </w:rPr>
              <w:t>no.</w:t>
            </w:r>
            <w:r>
              <w:rPr>
                <w:b/>
                <w:spacing w:val="-2"/>
                <w:sz w:val="40"/>
              </w:rPr>
              <w:t xml:space="preserve"> :24BCY10</w:t>
            </w:r>
            <w:r>
              <w:rPr>
                <w:rFonts w:hint="default"/>
                <w:b/>
                <w:spacing w:val="-2"/>
                <w:sz w:val="40"/>
                <w:lang w:val="en-US"/>
              </w:rPr>
              <w:t>32</w:t>
            </w:r>
            <w:r>
              <w:rPr>
                <w:b/>
                <w:spacing w:val="-2"/>
                <w:sz w:val="40"/>
              </w:rPr>
              <w:t>8</w:t>
            </w:r>
          </w:p>
        </w:tc>
      </w:tr>
      <w:tr w14:paraId="2F21A2C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453" w:type="dxa"/>
            <w:tcBorders>
              <w:top w:val="thickThinMediumGap" w:color="000000" w:sz="4" w:space="0"/>
              <w:bottom w:val="single" w:color="000000" w:sz="8" w:space="0"/>
            </w:tcBorders>
          </w:tcPr>
          <w:p w14:paraId="47247031">
            <w:pPr>
              <w:pStyle w:val="11"/>
              <w:spacing w:before="12"/>
              <w:ind w:left="7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SLOT:</w:t>
            </w:r>
            <w:r>
              <w:rPr>
                <w:b/>
                <w:spacing w:val="-23"/>
                <w:sz w:val="40"/>
              </w:rPr>
              <w:t xml:space="preserve"> </w:t>
            </w:r>
            <w:r>
              <w:rPr>
                <w:rFonts w:hint="default"/>
                <w:b/>
                <w:spacing w:val="-23"/>
                <w:sz w:val="40"/>
                <w:lang w:val="en-US"/>
              </w:rPr>
              <w:t>E22</w:t>
            </w:r>
          </w:p>
        </w:tc>
        <w:tc>
          <w:tcPr>
            <w:tcW w:w="83" w:type="dxa"/>
            <w:tcBorders>
              <w:top w:val="single" w:color="000000" w:sz="4" w:space="0"/>
              <w:bottom w:val="single" w:color="000000" w:sz="4" w:space="0"/>
              <w:right w:val="single" w:color="E7E6E6" w:sz="4" w:space="0"/>
            </w:tcBorders>
          </w:tcPr>
          <w:p w14:paraId="69821DBA">
            <w:pPr>
              <w:pStyle w:val="11"/>
              <w:spacing w:before="0"/>
              <w:ind w:left="0"/>
              <w:rPr>
                <w:sz w:val="36"/>
              </w:rPr>
            </w:pPr>
          </w:p>
        </w:tc>
        <w:tc>
          <w:tcPr>
            <w:tcW w:w="4427" w:type="dxa"/>
            <w:tcBorders>
              <w:top w:val="thickThinMediumGap" w:color="000000" w:sz="4" w:space="0"/>
              <w:left w:val="single" w:color="E7E6E6" w:sz="4" w:space="0"/>
              <w:bottom w:val="single" w:color="000000" w:sz="8" w:space="0"/>
            </w:tcBorders>
          </w:tcPr>
          <w:p w14:paraId="57C80DDA">
            <w:pPr>
              <w:pStyle w:val="11"/>
              <w:spacing w:before="12"/>
              <w:ind w:left="51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Date: </w:t>
            </w:r>
            <w:r>
              <w:rPr>
                <w:b/>
                <w:spacing w:val="-2"/>
                <w:sz w:val="40"/>
              </w:rPr>
              <w:t>31/03/2026</w:t>
            </w:r>
          </w:p>
        </w:tc>
      </w:tr>
    </w:tbl>
    <w:p w14:paraId="34C7CE27">
      <w:pPr>
        <w:pStyle w:val="11"/>
        <w:spacing w:after="0"/>
        <w:rPr>
          <w:b/>
          <w:sz w:val="40"/>
        </w:rPr>
        <w:sectPr>
          <w:type w:val="continuous"/>
          <w:pgSz w:w="11910" w:h="16840"/>
          <w:pgMar w:top="1920" w:right="1275" w:bottom="280" w:left="1275" w:header="720" w:footer="720" w:gutter="0"/>
          <w:cols w:space="720" w:num="1"/>
        </w:sectPr>
      </w:pPr>
    </w:p>
    <w:p w14:paraId="7890A374">
      <w:pPr>
        <w:pStyle w:val="2"/>
        <w:spacing w:before="74"/>
        <w:rPr>
          <w:u w:val="none"/>
        </w:rPr>
      </w:pPr>
      <w:r>
        <w:rPr>
          <w:u w:val="single"/>
        </w:rPr>
        <w:t>Student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Details</w:t>
      </w:r>
    </w:p>
    <w:p w14:paraId="06E7A116">
      <w:pPr>
        <w:pStyle w:val="10"/>
        <w:numPr>
          <w:ilvl w:val="0"/>
          <w:numId w:val="1"/>
        </w:numPr>
        <w:tabs>
          <w:tab w:val="left" w:pos="885"/>
        </w:tabs>
        <w:spacing w:before="228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Name:</w:t>
      </w:r>
      <w:r>
        <w:rPr>
          <w:spacing w:val="-3"/>
          <w:sz w:val="28"/>
        </w:rPr>
        <w:t xml:space="preserve"> </w:t>
      </w:r>
      <w:r>
        <w:rPr>
          <w:rFonts w:hint="default"/>
          <w:spacing w:val="-3"/>
          <w:sz w:val="28"/>
          <w:lang w:val="en-US"/>
        </w:rPr>
        <w:t>NAVEEN KUMAR MISHRA</w:t>
      </w:r>
      <w:bookmarkStart w:id="0" w:name="_GoBack"/>
      <w:bookmarkEnd w:id="0"/>
    </w:p>
    <w:p w14:paraId="020128A7">
      <w:pPr>
        <w:pStyle w:val="10"/>
        <w:numPr>
          <w:ilvl w:val="0"/>
          <w:numId w:val="1"/>
        </w:numPr>
        <w:tabs>
          <w:tab w:val="left" w:pos="885"/>
        </w:tabs>
        <w:spacing w:before="210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Course:</w:t>
      </w:r>
      <w:r>
        <w:rPr>
          <w:spacing w:val="-5"/>
          <w:sz w:val="28"/>
        </w:rPr>
        <w:t xml:space="preserve"> </w:t>
      </w: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Software</w:t>
      </w:r>
    </w:p>
    <w:p w14:paraId="0A957686">
      <w:pPr>
        <w:pStyle w:val="10"/>
        <w:numPr>
          <w:ilvl w:val="0"/>
          <w:numId w:val="1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Project</w:t>
      </w:r>
      <w:r>
        <w:rPr>
          <w:spacing w:val="-18"/>
          <w:sz w:val="28"/>
        </w:rPr>
        <w:t xml:space="preserve"> </w:t>
      </w:r>
      <w:r>
        <w:rPr>
          <w:sz w:val="28"/>
        </w:rPr>
        <w:t>Title: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Audit</w:t>
      </w:r>
    </w:p>
    <w:p w14:paraId="516C70EA">
      <w:pPr>
        <w:pStyle w:val="10"/>
        <w:numPr>
          <w:ilvl w:val="0"/>
          <w:numId w:val="1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Chosen</w:t>
      </w:r>
      <w:r>
        <w:rPr>
          <w:spacing w:val="-8"/>
          <w:sz w:val="28"/>
        </w:rPr>
        <w:t xml:space="preserve"> </w:t>
      </w:r>
      <w:r>
        <w:rPr>
          <w:sz w:val="28"/>
        </w:rPr>
        <w:t>Software: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Git</w:t>
      </w:r>
    </w:p>
    <w:p w14:paraId="46A3E252">
      <w:pPr>
        <w:pStyle w:val="2"/>
        <w:numPr>
          <w:ilvl w:val="0"/>
          <w:numId w:val="2"/>
        </w:numPr>
        <w:tabs>
          <w:tab w:val="left" w:pos="435"/>
        </w:tabs>
        <w:spacing w:before="211" w:after="0" w:line="240" w:lineRule="auto"/>
        <w:ind w:left="435" w:right="0" w:hanging="270"/>
        <w:jc w:val="left"/>
        <w:rPr>
          <w:u w:val="none"/>
        </w:rPr>
      </w:pP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Introduction</w:t>
      </w:r>
    </w:p>
    <w:p w14:paraId="7E8DB2BB">
      <w:pPr>
        <w:pStyle w:val="7"/>
        <w:spacing w:before="225" w:line="278" w:lineRule="auto"/>
        <w:ind w:right="264"/>
      </w:pPr>
      <w:r>
        <w:t>Open-source software plays a vital role in computers today. There are a lot of apps, software, and development tools that use open-source software. This project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software.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aim of this report is to look into the history of Git, its licensing, ethical issues, ecosystem, and how it can be used in a Linux environment. Shell scripting is</w:t>
      </w:r>
    </w:p>
    <w:p w14:paraId="06D90D10">
      <w:pPr>
        <w:pStyle w:val="7"/>
        <w:spacing w:before="0" w:line="319" w:lineRule="exact"/>
      </w:pPr>
      <w:r>
        <w:t>also</w:t>
      </w:r>
      <w:r>
        <w:rPr>
          <w:spacing w:val="-4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Linux.</w:t>
      </w:r>
    </w:p>
    <w:p w14:paraId="7342625E">
      <w:pPr>
        <w:pStyle w:val="2"/>
        <w:numPr>
          <w:ilvl w:val="0"/>
          <w:numId w:val="2"/>
        </w:numPr>
        <w:tabs>
          <w:tab w:val="left" w:pos="435"/>
        </w:tabs>
        <w:spacing w:before="210" w:after="0" w:line="240" w:lineRule="auto"/>
        <w:ind w:left="435" w:right="0" w:hanging="270"/>
        <w:jc w:val="left"/>
        <w:rPr>
          <w:u w:val="none"/>
        </w:rPr>
      </w:pPr>
      <w:r>
        <w:rPr>
          <w:spacing w:val="-1"/>
          <w:u w:val="single"/>
        </w:rPr>
        <w:t xml:space="preserve"> </w:t>
      </w:r>
      <w:r>
        <w:rPr>
          <w:u w:val="single"/>
        </w:rPr>
        <w:t>Part</w:t>
      </w:r>
      <w:r>
        <w:rPr>
          <w:spacing w:val="-21"/>
          <w:u w:val="single"/>
        </w:rPr>
        <w:t xml:space="preserve"> </w:t>
      </w:r>
      <w:r>
        <w:rPr>
          <w:u w:val="single"/>
        </w:rPr>
        <w:t>A</w:t>
      </w:r>
      <w:r>
        <w:rPr>
          <w:spacing w:val="-20"/>
          <w:u w:val="single"/>
        </w:rPr>
        <w:t xml:space="preserve"> </w:t>
      </w:r>
      <w:r>
        <w:rPr>
          <w:u w:val="single"/>
        </w:rPr>
        <w:t>—</w:t>
      </w:r>
      <w:r>
        <w:rPr>
          <w:spacing w:val="-3"/>
          <w:u w:val="single"/>
        </w:rPr>
        <w:t xml:space="preserve"> </w:t>
      </w:r>
      <w:r>
        <w:rPr>
          <w:u w:val="single"/>
        </w:rPr>
        <w:t>Origin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Philosophy</w:t>
      </w:r>
    </w:p>
    <w:p w14:paraId="1964F617">
      <w:pPr>
        <w:pStyle w:val="3"/>
        <w:numPr>
          <w:ilvl w:val="1"/>
          <w:numId w:val="2"/>
        </w:numPr>
        <w:tabs>
          <w:tab w:val="left" w:pos="564"/>
        </w:tabs>
        <w:spacing w:before="226" w:after="0" w:line="240" w:lineRule="auto"/>
        <w:ind w:left="564" w:right="0" w:hanging="399"/>
        <w:jc w:val="left"/>
      </w:pPr>
      <w:r>
        <w:rPr>
          <w:spacing w:val="-6"/>
          <w:u w:val="single"/>
        </w:rPr>
        <w:t xml:space="preserve"> </w:t>
      </w:r>
      <w:r>
        <w:rPr>
          <w:u w:val="single"/>
        </w:rPr>
        <w:t>Origin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Git</w:t>
      </w:r>
    </w:p>
    <w:p w14:paraId="5D3D73B8">
      <w:pPr>
        <w:pStyle w:val="7"/>
        <w:spacing w:before="220" w:line="278" w:lineRule="auto"/>
      </w:pPr>
      <w:r>
        <w:t>Git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Linus</w:t>
      </w:r>
      <w:r>
        <w:rPr>
          <w:spacing w:val="-9"/>
        </w:rPr>
        <w:t xml:space="preserve"> </w:t>
      </w:r>
      <w:r>
        <w:t>Torvalds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2005.</w:t>
      </w:r>
      <w:r>
        <w:rPr>
          <w:spacing w:val="-5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Linux kernel. Before the development of Git, a proprietary version control system</w:t>
      </w:r>
    </w:p>
    <w:p w14:paraId="56D9C63A">
      <w:pPr>
        <w:pStyle w:val="7"/>
        <w:spacing w:before="0" w:line="278" w:lineRule="auto"/>
        <w:ind w:right="115"/>
      </w:pPr>
      <w:r>
        <w:t>named</w:t>
      </w:r>
      <w:r>
        <w:rPr>
          <w:spacing w:val="-2"/>
        </w:rPr>
        <w:t xml:space="preserve"> </w:t>
      </w:r>
      <w:r>
        <w:t>BitKeeper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developers.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restrictions,</w:t>
      </w:r>
      <w:r>
        <w:rPr>
          <w:spacing w:val="-4"/>
        </w:rPr>
        <w:t xml:space="preserve"> </w:t>
      </w:r>
      <w:r>
        <w:t>it is not freely available for use by the Linux community.</w:t>
      </w:r>
    </w:p>
    <w:p w14:paraId="3CA37860">
      <w:pPr>
        <w:pStyle w:val="7"/>
        <w:spacing w:before="157" w:line="278" w:lineRule="auto"/>
      </w:pPr>
      <w:r>
        <w:t>In order to overcome this problem, Linus Torvalds developed a fast and open- source</w:t>
      </w:r>
      <w:r>
        <w:rPr>
          <w:spacing w:val="-6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Git.</w:t>
      </w:r>
      <w:r>
        <w:rPr>
          <w:spacing w:val="-7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control system that is not only reliable but also efficient and allows developers to work collaboratively. Git is widely used by developers around the globe for software </w:t>
      </w:r>
      <w:r>
        <w:rPr>
          <w:spacing w:val="-2"/>
        </w:rPr>
        <w:t>development.</w:t>
      </w:r>
    </w:p>
    <w:p w14:paraId="4BC61F93">
      <w:pPr>
        <w:pStyle w:val="3"/>
        <w:numPr>
          <w:ilvl w:val="1"/>
          <w:numId w:val="2"/>
        </w:numPr>
        <w:tabs>
          <w:tab w:val="left" w:pos="564"/>
        </w:tabs>
        <w:spacing w:before="157" w:after="0" w:line="240" w:lineRule="auto"/>
        <w:ind w:left="564" w:right="0" w:hanging="399"/>
        <w:jc w:val="left"/>
      </w:pP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License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Analysis</w:t>
      </w:r>
      <w:r>
        <w:rPr>
          <w:u w:val="single"/>
        </w:rPr>
        <w:t xml:space="preserve"> </w:t>
      </w:r>
      <w:r>
        <w:rPr>
          <w:spacing w:val="-2"/>
          <w:u w:val="single"/>
        </w:rPr>
        <w:t>(GPL</w:t>
      </w:r>
      <w:r>
        <w:rPr>
          <w:spacing w:val="-17"/>
          <w:u w:val="single"/>
        </w:rPr>
        <w:t xml:space="preserve"> </w:t>
      </w:r>
      <w:r>
        <w:rPr>
          <w:spacing w:val="-5"/>
          <w:u w:val="single"/>
        </w:rPr>
        <w:t>v2)</w:t>
      </w:r>
    </w:p>
    <w:p w14:paraId="5365708D">
      <w:pPr>
        <w:pStyle w:val="7"/>
        <w:spacing w:before="219" w:line="278" w:lineRule="auto"/>
        <w:ind w:right="264"/>
      </w:pPr>
      <w:r>
        <w:t>Git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licensed</w:t>
      </w:r>
      <w:r>
        <w:rPr>
          <w:spacing w:val="-5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GNU</w:t>
      </w:r>
      <w:r>
        <w:rPr>
          <w:spacing w:val="-4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License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(GPL</w:t>
      </w:r>
      <w:r>
        <w:rPr>
          <w:spacing w:val="-14"/>
        </w:rPr>
        <w:t xml:space="preserve"> </w:t>
      </w:r>
      <w:r>
        <w:t>v2), which ensures that the software remains free and open-source.</w:t>
      </w:r>
    </w:p>
    <w:p w14:paraId="5B737127">
      <w:pPr>
        <w:pStyle w:val="4"/>
        <w:spacing w:before="160"/>
      </w:pPr>
      <w:r>
        <w:t>Four</w:t>
      </w:r>
      <w:r>
        <w:rPr>
          <w:spacing w:val="-12"/>
        </w:rPr>
        <w:t xml:space="preserve"> </w:t>
      </w:r>
      <w:r>
        <w:t>Freedoms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rPr>
          <w:spacing w:val="-2"/>
        </w:rPr>
        <w:t>Software</w:t>
      </w:r>
    </w:p>
    <w:p w14:paraId="7CC08E5F">
      <w:pPr>
        <w:pStyle w:val="10"/>
        <w:numPr>
          <w:ilvl w:val="2"/>
          <w:numId w:val="2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Freedom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program</w:t>
      </w:r>
    </w:p>
    <w:p w14:paraId="306141C0">
      <w:pPr>
        <w:pStyle w:val="10"/>
        <w:spacing w:after="0" w:line="240" w:lineRule="auto"/>
        <w:jc w:val="left"/>
        <w:rPr>
          <w:sz w:val="28"/>
        </w:rPr>
        <w:sectPr>
          <w:pgSz w:w="11910" w:h="16840"/>
          <w:pgMar w:top="1880" w:right="1275" w:bottom="280" w:left="1275" w:header="720" w:footer="720" w:gutter="0"/>
          <w:cols w:space="720" w:num="1"/>
        </w:sectPr>
      </w:pPr>
    </w:p>
    <w:p w14:paraId="464C798D">
      <w:pPr>
        <w:pStyle w:val="10"/>
        <w:numPr>
          <w:ilvl w:val="2"/>
          <w:numId w:val="2"/>
        </w:numPr>
        <w:tabs>
          <w:tab w:val="left" w:pos="885"/>
        </w:tabs>
        <w:spacing w:before="62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Freedom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study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source</w:t>
      </w:r>
      <w:r>
        <w:rPr>
          <w:spacing w:val="-4"/>
          <w:sz w:val="28"/>
        </w:rPr>
        <w:t xml:space="preserve"> code</w:t>
      </w:r>
    </w:p>
    <w:p w14:paraId="5A7E4C60">
      <w:pPr>
        <w:pStyle w:val="10"/>
        <w:numPr>
          <w:ilvl w:val="2"/>
          <w:numId w:val="2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Freedom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modify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software</w:t>
      </w:r>
    </w:p>
    <w:p w14:paraId="1B7C0668">
      <w:pPr>
        <w:pStyle w:val="10"/>
        <w:numPr>
          <w:ilvl w:val="2"/>
          <w:numId w:val="2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Freedom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distribute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copies</w:t>
      </w:r>
    </w:p>
    <w:p w14:paraId="0EF65BF9">
      <w:pPr>
        <w:pStyle w:val="4"/>
        <w:spacing w:before="210"/>
      </w:pPr>
      <w:r>
        <w:t>Can</w:t>
      </w:r>
      <w:r>
        <w:rPr>
          <w:spacing w:val="-8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Sell</w:t>
      </w:r>
      <w:r>
        <w:rPr>
          <w:spacing w:val="-6"/>
        </w:rPr>
        <w:t xml:space="preserve"> </w:t>
      </w:r>
      <w:r>
        <w:rPr>
          <w:spacing w:val="-4"/>
        </w:rPr>
        <w:t>Git?</w:t>
      </w:r>
    </w:p>
    <w:p w14:paraId="4BA31F61">
      <w:pPr>
        <w:pStyle w:val="7"/>
        <w:spacing w:line="278" w:lineRule="auto"/>
        <w:ind w:right="264"/>
      </w:pPr>
      <w:r>
        <w:t>Yes,</w:t>
      </w:r>
      <w:r>
        <w:rPr>
          <w:spacing w:val="-8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sell</w:t>
      </w:r>
      <w:r>
        <w:rPr>
          <w:spacing w:val="-6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modified</w:t>
      </w:r>
      <w:r>
        <w:rPr>
          <w:spacing w:val="-9"/>
        </w:rPr>
        <w:t xml:space="preserve"> </w:t>
      </w:r>
      <w:r>
        <w:t>versions.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provide the source code and keep it under the same GPL license.</w:t>
      </w:r>
    </w:p>
    <w:p w14:paraId="4EA609B0">
      <w:pPr>
        <w:pStyle w:val="4"/>
        <w:spacing w:before="160"/>
      </w:pPr>
      <w:r>
        <w:t>GPL</w:t>
      </w:r>
      <w:r>
        <w:rPr>
          <w:spacing w:val="-17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MIT</w:t>
      </w:r>
      <w:r>
        <w:rPr>
          <w:spacing w:val="-7"/>
        </w:rPr>
        <w:t xml:space="preserve"> </w:t>
      </w:r>
      <w:r>
        <w:rPr>
          <w:spacing w:val="-2"/>
        </w:rPr>
        <w:t>License</w:t>
      </w:r>
    </w:p>
    <w:p w14:paraId="41794E13">
      <w:pPr>
        <w:pStyle w:val="10"/>
        <w:numPr>
          <w:ilvl w:val="2"/>
          <w:numId w:val="2"/>
        </w:numPr>
        <w:tabs>
          <w:tab w:val="left" w:pos="885"/>
        </w:tabs>
        <w:spacing w:before="212" w:after="0" w:line="240" w:lineRule="auto"/>
        <w:ind w:left="885" w:right="0" w:hanging="360"/>
        <w:jc w:val="left"/>
        <w:rPr>
          <w:sz w:val="28"/>
        </w:rPr>
      </w:pPr>
      <w:r>
        <w:rPr>
          <w:b/>
          <w:sz w:val="28"/>
        </w:rPr>
        <w:t>GPL: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Requires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modifications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remain</w:t>
      </w:r>
      <w:r>
        <w:rPr>
          <w:spacing w:val="-4"/>
          <w:sz w:val="28"/>
        </w:rPr>
        <w:t xml:space="preserve"> </w:t>
      </w:r>
      <w:r>
        <w:rPr>
          <w:sz w:val="28"/>
        </w:rPr>
        <w:t>open-</w:t>
      </w:r>
      <w:r>
        <w:rPr>
          <w:spacing w:val="-2"/>
          <w:sz w:val="28"/>
        </w:rPr>
        <w:t>source</w:t>
      </w:r>
    </w:p>
    <w:p w14:paraId="4035F9D6">
      <w:pPr>
        <w:pStyle w:val="10"/>
        <w:numPr>
          <w:ilvl w:val="2"/>
          <w:numId w:val="2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b/>
          <w:sz w:val="28"/>
        </w:rPr>
        <w:t>MIT: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Allows</w:t>
      </w:r>
      <w:r>
        <w:rPr>
          <w:spacing w:val="-13"/>
          <w:sz w:val="28"/>
        </w:rPr>
        <w:t xml:space="preserve"> </w:t>
      </w:r>
      <w:r>
        <w:rPr>
          <w:sz w:val="28"/>
        </w:rPr>
        <w:t>proprietary</w:t>
      </w:r>
      <w:r>
        <w:rPr>
          <w:spacing w:val="-11"/>
          <w:sz w:val="28"/>
        </w:rPr>
        <w:t xml:space="preserve"> </w:t>
      </w: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r>
        <w:rPr>
          <w:sz w:val="28"/>
        </w:rPr>
        <w:t>sharing</w:t>
      </w:r>
      <w:r>
        <w:rPr>
          <w:spacing w:val="-12"/>
          <w:sz w:val="28"/>
        </w:rPr>
        <w:t xml:space="preserve"> </w:t>
      </w:r>
      <w:r>
        <w:rPr>
          <w:sz w:val="28"/>
        </w:rPr>
        <w:t>source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6B87F704">
      <w:pPr>
        <w:pStyle w:val="4"/>
      </w:pPr>
      <w:r>
        <w:t>Free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Beer</w:t>
      </w:r>
      <w:r>
        <w:rPr>
          <w:spacing w:val="-8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Freedom</w:t>
      </w:r>
    </w:p>
    <w:p w14:paraId="71A6354F">
      <w:pPr>
        <w:pStyle w:val="7"/>
        <w:spacing w:before="210" w:line="278" w:lineRule="auto"/>
        <w:ind w:right="264"/>
      </w:pPr>
      <w:r>
        <w:t>The</w:t>
      </w:r>
      <w:r>
        <w:rPr>
          <w:spacing w:val="-3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means that the software offers freedom. Git means freedom, not free of cost.</w:t>
      </w:r>
    </w:p>
    <w:p w14:paraId="1EEF5E7F">
      <w:pPr>
        <w:pStyle w:val="3"/>
        <w:numPr>
          <w:ilvl w:val="1"/>
          <w:numId w:val="2"/>
        </w:numPr>
        <w:tabs>
          <w:tab w:val="left" w:pos="564"/>
        </w:tabs>
        <w:spacing w:before="157" w:after="0" w:line="240" w:lineRule="auto"/>
        <w:ind w:left="564" w:right="0" w:hanging="399"/>
        <w:jc w:val="left"/>
      </w:pPr>
      <w:r>
        <w:rPr>
          <w:spacing w:val="-7"/>
          <w:u w:val="single"/>
        </w:rPr>
        <w:t xml:space="preserve"> </w:t>
      </w:r>
      <w:r>
        <w:rPr>
          <w:u w:val="single"/>
        </w:rPr>
        <w:t>Ethics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Open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Source</w:t>
      </w:r>
    </w:p>
    <w:p w14:paraId="6D6F96C6">
      <w:pPr>
        <w:pStyle w:val="7"/>
        <w:spacing w:before="221" w:line="278" w:lineRule="auto"/>
      </w:pPr>
      <w:r>
        <w:t>This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transparency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innovation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 developers learn from each other and enhance existing programs.</w:t>
      </w:r>
    </w:p>
    <w:p w14:paraId="17A08326">
      <w:pPr>
        <w:pStyle w:val="7"/>
        <w:spacing w:before="158" w:line="278" w:lineRule="auto"/>
        <w:ind w:right="264"/>
      </w:pPr>
      <w:r>
        <w:t>However,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money to support their programs. It is also a question of whether companies should benefit financially from open source contributions.</w:t>
      </w:r>
    </w:p>
    <w:p w14:paraId="31D6EB79">
      <w:pPr>
        <w:pStyle w:val="7"/>
        <w:spacing w:before="159" w:line="278" w:lineRule="auto"/>
      </w:pPr>
      <w:r>
        <w:t>The term “standing on the shoulders of giants” refers to the use of existing knowledge.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encourages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allowing</w:t>
      </w:r>
      <w:r>
        <w:rPr>
          <w:spacing w:val="-7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 existing programs and enhance them.</w:t>
      </w:r>
    </w:p>
    <w:p w14:paraId="397039FD">
      <w:pPr>
        <w:pStyle w:val="2"/>
        <w:numPr>
          <w:ilvl w:val="0"/>
          <w:numId w:val="2"/>
        </w:numPr>
        <w:tabs>
          <w:tab w:val="left" w:pos="435"/>
        </w:tabs>
        <w:spacing w:before="159" w:after="0" w:line="240" w:lineRule="auto"/>
        <w:ind w:left="435" w:right="0" w:hanging="270"/>
        <w:jc w:val="left"/>
        <w:rPr>
          <w:u w:val="none"/>
        </w:rPr>
      </w:pPr>
      <w:r>
        <w:rPr>
          <w:spacing w:val="-1"/>
          <w:u w:val="single"/>
        </w:rPr>
        <w:t xml:space="preserve"> </w:t>
      </w:r>
      <w:r>
        <w:rPr>
          <w:u w:val="single"/>
        </w:rPr>
        <w:t>Part</w:t>
      </w:r>
      <w:r>
        <w:rPr>
          <w:spacing w:val="-1"/>
          <w:u w:val="single"/>
        </w:rPr>
        <w:t xml:space="preserve"> </w:t>
      </w:r>
      <w:r>
        <w:rPr>
          <w:u w:val="single"/>
        </w:rPr>
        <w:t>B</w:t>
      </w:r>
      <w:r>
        <w:rPr>
          <w:spacing w:val="-2"/>
          <w:u w:val="single"/>
        </w:rPr>
        <w:t xml:space="preserve"> </w:t>
      </w:r>
      <w:r>
        <w:rPr>
          <w:u w:val="single"/>
        </w:rPr>
        <w:t>—</w:t>
      </w:r>
      <w:r>
        <w:rPr>
          <w:spacing w:val="-1"/>
          <w:u w:val="single"/>
        </w:rPr>
        <w:t xml:space="preserve"> </w:t>
      </w:r>
      <w:r>
        <w:rPr>
          <w:u w:val="single"/>
        </w:rPr>
        <w:t>Linux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Footprint</w:t>
      </w:r>
    </w:p>
    <w:p w14:paraId="3B3148A8">
      <w:pPr>
        <w:pStyle w:val="7"/>
        <w:spacing w:before="225"/>
      </w:pPr>
      <w:r>
        <w:t>Git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Linux</w:t>
      </w:r>
      <w:r>
        <w:rPr>
          <w:spacing w:val="-2"/>
        </w:rPr>
        <w:t xml:space="preserve"> environment.</w:t>
      </w:r>
    </w:p>
    <w:p w14:paraId="796DA04F">
      <w:pPr>
        <w:pStyle w:val="4"/>
      </w:pPr>
      <w:r>
        <w:rPr>
          <w:spacing w:val="-2"/>
          <w:u w:val="single"/>
        </w:rPr>
        <w:t>Installation</w:t>
      </w:r>
    </w:p>
    <w:p w14:paraId="06F21A68">
      <w:pPr>
        <w:pStyle w:val="7"/>
      </w:pPr>
      <w:r>
        <w:t>sudo</w:t>
      </w:r>
      <w:r>
        <w:rPr>
          <w:spacing w:val="-4"/>
        </w:rPr>
        <w:t xml:space="preserve"> </w:t>
      </w:r>
      <w:r>
        <w:t>apt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0D2B4DF1">
      <w:pPr>
        <w:pStyle w:val="4"/>
        <w:spacing w:before="213"/>
      </w:pPr>
      <w:r>
        <w:rPr>
          <w:u w:val="single"/>
        </w:rPr>
        <w:t>Key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Directories</w:t>
      </w:r>
    </w:p>
    <w:p w14:paraId="7DAC344D">
      <w:pPr>
        <w:pStyle w:val="10"/>
        <w:numPr>
          <w:ilvl w:val="0"/>
          <w:numId w:val="3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/usr/bin/git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Git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executable</w:t>
      </w:r>
    </w:p>
    <w:p w14:paraId="47070FE9">
      <w:pPr>
        <w:pStyle w:val="10"/>
        <w:numPr>
          <w:ilvl w:val="0"/>
          <w:numId w:val="3"/>
        </w:numPr>
        <w:tabs>
          <w:tab w:val="left" w:pos="885"/>
        </w:tabs>
        <w:spacing w:before="210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/etc/gitconfig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5263CBF2">
      <w:pPr>
        <w:pStyle w:val="10"/>
        <w:spacing w:after="0" w:line="240" w:lineRule="auto"/>
        <w:jc w:val="left"/>
        <w:rPr>
          <w:sz w:val="28"/>
        </w:rPr>
        <w:sectPr>
          <w:pgSz w:w="11910" w:h="16840"/>
          <w:pgMar w:top="1360" w:right="1275" w:bottom="280" w:left="1275" w:header="720" w:footer="720" w:gutter="0"/>
          <w:cols w:space="720" w:num="1"/>
        </w:sectPr>
      </w:pPr>
    </w:p>
    <w:p w14:paraId="4B1694E1">
      <w:pPr>
        <w:pStyle w:val="4"/>
        <w:spacing w:before="62"/>
      </w:pPr>
      <w:r>
        <w:rPr>
          <w:u w:val="single"/>
        </w:rPr>
        <w:t>User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Permissions</w:t>
      </w:r>
    </w:p>
    <w:p w14:paraId="24A779B8">
      <w:pPr>
        <w:pStyle w:val="7"/>
        <w:spacing w:line="278" w:lineRule="auto"/>
      </w:pPr>
      <w:r>
        <w:t>Git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account,</w:t>
      </w:r>
      <w:r>
        <w:rPr>
          <w:spacing w:val="-4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controlled </w:t>
      </w:r>
      <w:r>
        <w:rPr>
          <w:spacing w:val="-2"/>
        </w:rPr>
        <w:t>access.</w:t>
      </w:r>
    </w:p>
    <w:p w14:paraId="765D8E0B">
      <w:pPr>
        <w:pStyle w:val="4"/>
        <w:spacing w:before="160"/>
      </w:pPr>
      <w:r>
        <w:rPr>
          <w:u w:val="single"/>
        </w:rPr>
        <w:t>Commands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Used</w:t>
      </w:r>
    </w:p>
    <w:p w14:paraId="0FAEFF8B">
      <w:pPr>
        <w:pStyle w:val="7"/>
        <w:spacing w:line="278" w:lineRule="auto"/>
        <w:ind w:right="7172"/>
      </w:pPr>
      <w:r>
        <w:t>git</w:t>
      </w:r>
      <w:r>
        <w:rPr>
          <w:spacing w:val="-18"/>
        </w:rPr>
        <w:t xml:space="preserve"> </w:t>
      </w:r>
      <w:r>
        <w:t>--version which git</w:t>
      </w:r>
    </w:p>
    <w:p w14:paraId="4B7D4779">
      <w:pPr>
        <w:pStyle w:val="4"/>
        <w:spacing w:before="158"/>
      </w:pPr>
      <w:r>
        <w:rPr>
          <w:u w:val="single"/>
        </w:rPr>
        <w:t>Update</w:t>
      </w:r>
      <w:r>
        <w:rPr>
          <w:spacing w:val="-2"/>
          <w:u w:val="single"/>
        </w:rPr>
        <w:t xml:space="preserve"> Model</w:t>
      </w:r>
    </w:p>
    <w:p w14:paraId="6E190016">
      <w:pPr>
        <w:pStyle w:val="7"/>
        <w:spacing w:before="210" w:line="278" w:lineRule="auto"/>
        <w:ind w:right="7172"/>
      </w:pPr>
      <w:r>
        <w:t>sudo apt update sudo</w:t>
      </w:r>
      <w:r>
        <w:rPr>
          <w:spacing w:val="-17"/>
        </w:rPr>
        <w:t xml:space="preserve"> </w:t>
      </w:r>
      <w:r>
        <w:t>apt</w:t>
      </w:r>
      <w:r>
        <w:rPr>
          <w:spacing w:val="-17"/>
        </w:rPr>
        <w:t xml:space="preserve"> </w:t>
      </w:r>
      <w:r>
        <w:t>upgrade</w:t>
      </w:r>
    </w:p>
    <w:p w14:paraId="35818F08">
      <w:pPr>
        <w:pStyle w:val="7"/>
        <w:spacing w:before="161" w:line="278" w:lineRule="auto"/>
      </w:pPr>
      <w:r>
        <w:t>The</w:t>
      </w:r>
      <w:r>
        <w:rPr>
          <w:spacing w:val="-5"/>
        </w:rPr>
        <w:t xml:space="preserve"> </w:t>
      </w:r>
      <w:r>
        <w:t>open-source</w:t>
      </w:r>
      <w:r>
        <w:rPr>
          <w:spacing w:val="-5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patches, which can be easily installed.</w:t>
      </w:r>
    </w:p>
    <w:p w14:paraId="690407B6">
      <w:pPr>
        <w:pStyle w:val="7"/>
        <w:spacing w:before="0"/>
        <w:ind w:left="0"/>
      </w:pPr>
    </w:p>
    <w:p w14:paraId="7558778B">
      <w:pPr>
        <w:pStyle w:val="7"/>
        <w:spacing w:before="46"/>
        <w:ind w:left="0"/>
      </w:pPr>
    </w:p>
    <w:p w14:paraId="1E9BDFD8">
      <w:pPr>
        <w:pStyle w:val="2"/>
        <w:numPr>
          <w:ilvl w:val="0"/>
          <w:numId w:val="2"/>
        </w:numPr>
        <w:tabs>
          <w:tab w:val="left" w:pos="435"/>
        </w:tabs>
        <w:spacing w:before="1" w:after="0" w:line="240" w:lineRule="auto"/>
        <w:ind w:left="435" w:right="0" w:hanging="270"/>
        <w:jc w:val="left"/>
        <w:rPr>
          <w:u w:val="none"/>
        </w:rPr>
      </w:pPr>
      <w:r>
        <w:rPr>
          <w:spacing w:val="-1"/>
          <w:u w:val="single"/>
        </w:rPr>
        <w:t xml:space="preserve"> </w:t>
      </w:r>
      <w:r>
        <w:rPr>
          <w:u w:val="single"/>
        </w:rPr>
        <w:t>Part C</w:t>
      </w:r>
      <w:r>
        <w:rPr>
          <w:spacing w:val="-1"/>
          <w:u w:val="single"/>
        </w:rPr>
        <w:t xml:space="preserve"> </w:t>
      </w:r>
      <w:r>
        <w:rPr>
          <w:u w:val="single"/>
        </w:rPr>
        <w:t>—</w:t>
      </w:r>
      <w:r>
        <w:rPr>
          <w:spacing w:val="-3"/>
          <w:u w:val="single"/>
        </w:rPr>
        <w:t xml:space="preserve"> </w:t>
      </w:r>
      <w:r>
        <w:rPr>
          <w:u w:val="single"/>
        </w:rPr>
        <w:t>FOSS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Ecosystem</w:t>
      </w:r>
    </w:p>
    <w:p w14:paraId="4A3A324A">
      <w:pPr>
        <w:pStyle w:val="7"/>
        <w:spacing w:before="227"/>
      </w:pPr>
      <w:r>
        <w:t>Git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rPr>
          <w:spacing w:val="-2"/>
        </w:rPr>
        <w:t>ecosystem.</w:t>
      </w:r>
    </w:p>
    <w:p w14:paraId="120D8E1F">
      <w:pPr>
        <w:pStyle w:val="4"/>
      </w:pPr>
      <w:r>
        <w:rPr>
          <w:spacing w:val="-2"/>
          <w:u w:val="single"/>
        </w:rPr>
        <w:t>Dependencies</w:t>
      </w:r>
    </w:p>
    <w:p w14:paraId="7C8ED599">
      <w:pPr>
        <w:pStyle w:val="10"/>
        <w:numPr>
          <w:ilvl w:val="0"/>
          <w:numId w:val="4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Written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</w:t>
      </w:r>
      <w:r>
        <w:rPr>
          <w:spacing w:val="-10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language</w:t>
      </w:r>
    </w:p>
    <w:p w14:paraId="3ADA3D35">
      <w:pPr>
        <w:pStyle w:val="10"/>
        <w:numPr>
          <w:ilvl w:val="0"/>
          <w:numId w:val="4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 xml:space="preserve"> </w:t>
      </w:r>
      <w:r>
        <w:rPr>
          <w:sz w:val="28"/>
        </w:rPr>
        <w:t>standard</w:t>
      </w:r>
      <w:r>
        <w:rPr>
          <w:spacing w:val="-5"/>
          <w:sz w:val="28"/>
        </w:rPr>
        <w:t xml:space="preserve"> </w:t>
      </w:r>
      <w:r>
        <w:rPr>
          <w:sz w:val="28"/>
        </w:rPr>
        <w:t>Linux</w:t>
      </w:r>
      <w:r>
        <w:rPr>
          <w:spacing w:val="-4"/>
          <w:sz w:val="28"/>
        </w:rPr>
        <w:t xml:space="preserve"> tools</w:t>
      </w:r>
    </w:p>
    <w:p w14:paraId="10D83C95">
      <w:pPr>
        <w:pStyle w:val="4"/>
        <w:spacing w:before="210"/>
      </w:pPr>
      <w:r>
        <w:rPr>
          <w:u w:val="single"/>
        </w:rPr>
        <w:t>Applications</w:t>
      </w:r>
      <w:r>
        <w:rPr>
          <w:spacing w:val="-6"/>
          <w:u w:val="single"/>
        </w:rPr>
        <w:t xml:space="preserve"> </w:t>
      </w:r>
      <w:r>
        <w:rPr>
          <w:u w:val="single"/>
        </w:rPr>
        <w:t>Built</w:t>
      </w:r>
      <w:r>
        <w:rPr>
          <w:spacing w:val="-7"/>
          <w:u w:val="single"/>
        </w:rPr>
        <w:t xml:space="preserve"> </w:t>
      </w:r>
      <w:r>
        <w:rPr>
          <w:u w:val="single"/>
        </w:rPr>
        <w:t>on</w:t>
      </w:r>
      <w:r>
        <w:rPr>
          <w:spacing w:val="-6"/>
          <w:u w:val="single"/>
        </w:rPr>
        <w:t xml:space="preserve"> </w:t>
      </w:r>
      <w:r>
        <w:rPr>
          <w:spacing w:val="-5"/>
          <w:u w:val="single"/>
        </w:rPr>
        <w:t>Git</w:t>
      </w:r>
    </w:p>
    <w:p w14:paraId="2E453F01">
      <w:pPr>
        <w:pStyle w:val="10"/>
        <w:numPr>
          <w:ilvl w:val="0"/>
          <w:numId w:val="4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pacing w:val="-2"/>
          <w:sz w:val="28"/>
        </w:rPr>
        <w:t>GitHub</w:t>
      </w:r>
    </w:p>
    <w:p w14:paraId="2C01FB6A">
      <w:pPr>
        <w:pStyle w:val="10"/>
        <w:numPr>
          <w:ilvl w:val="0"/>
          <w:numId w:val="4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pacing w:val="-2"/>
          <w:sz w:val="28"/>
        </w:rPr>
        <w:t>GitLab</w:t>
      </w:r>
    </w:p>
    <w:p w14:paraId="6CD945E4">
      <w:pPr>
        <w:pStyle w:val="10"/>
        <w:numPr>
          <w:ilvl w:val="0"/>
          <w:numId w:val="4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pacing w:val="-2"/>
          <w:sz w:val="28"/>
        </w:rPr>
        <w:t>Bitbucket</w:t>
      </w:r>
    </w:p>
    <w:p w14:paraId="7A235377">
      <w:pPr>
        <w:pStyle w:val="4"/>
      </w:pPr>
      <w:r>
        <w:rPr>
          <w:spacing w:val="-2"/>
          <w:u w:val="single"/>
        </w:rPr>
        <w:t>Community</w:t>
      </w:r>
    </w:p>
    <w:p w14:paraId="2F886C3E">
      <w:pPr>
        <w:pStyle w:val="7"/>
        <w:spacing w:line="278" w:lineRule="auto"/>
      </w:pPr>
      <w:r>
        <w:t>Git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contributes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 improvement. It is actively maintained and widely supported.</w:t>
      </w:r>
    </w:p>
    <w:p w14:paraId="3777C42A">
      <w:pPr>
        <w:pStyle w:val="7"/>
        <w:spacing w:before="0"/>
        <w:ind w:left="0"/>
      </w:pPr>
    </w:p>
    <w:p w14:paraId="66601E98">
      <w:pPr>
        <w:pStyle w:val="7"/>
        <w:spacing w:before="49"/>
        <w:ind w:left="0"/>
      </w:pPr>
    </w:p>
    <w:p w14:paraId="0E0FC6E7">
      <w:pPr>
        <w:pStyle w:val="2"/>
        <w:numPr>
          <w:ilvl w:val="0"/>
          <w:numId w:val="2"/>
        </w:numPr>
        <w:tabs>
          <w:tab w:val="left" w:pos="435"/>
        </w:tabs>
        <w:spacing w:before="0" w:after="0" w:line="240" w:lineRule="auto"/>
        <w:ind w:left="435" w:right="0" w:hanging="270"/>
        <w:jc w:val="left"/>
        <w:rPr>
          <w:u w:val="none"/>
        </w:rPr>
      </w:pPr>
      <w:r>
        <w:rPr>
          <w:spacing w:val="-2"/>
          <w:u w:val="single"/>
        </w:rPr>
        <w:t xml:space="preserve"> </w:t>
      </w:r>
      <w:r>
        <w:rPr>
          <w:u w:val="single"/>
        </w:rPr>
        <w:t>Part</w:t>
      </w:r>
      <w:r>
        <w:rPr>
          <w:spacing w:val="-2"/>
          <w:u w:val="single"/>
        </w:rPr>
        <w:t xml:space="preserve"> </w:t>
      </w:r>
      <w:r>
        <w:rPr>
          <w:u w:val="single"/>
        </w:rPr>
        <w:t>D</w:t>
      </w:r>
      <w:r>
        <w:rPr>
          <w:spacing w:val="-2"/>
          <w:u w:val="single"/>
        </w:rPr>
        <w:t xml:space="preserve"> </w:t>
      </w:r>
      <w:r>
        <w:rPr>
          <w:u w:val="single"/>
        </w:rPr>
        <w:t>—</w:t>
      </w:r>
      <w:r>
        <w:rPr>
          <w:spacing w:val="-4"/>
          <w:u w:val="single"/>
        </w:rPr>
        <w:t xml:space="preserve"> </w:t>
      </w:r>
      <w:r>
        <w:rPr>
          <w:u w:val="single"/>
        </w:rPr>
        <w:t>Open</w:t>
      </w:r>
      <w:r>
        <w:rPr>
          <w:spacing w:val="-3"/>
          <w:u w:val="single"/>
        </w:rPr>
        <w:t xml:space="preserve"> </w:t>
      </w:r>
      <w:r>
        <w:rPr>
          <w:u w:val="single"/>
        </w:rPr>
        <w:t>Source</w:t>
      </w:r>
      <w:r>
        <w:rPr>
          <w:spacing w:val="-1"/>
          <w:u w:val="single"/>
        </w:rPr>
        <w:t xml:space="preserve"> </w:t>
      </w:r>
      <w:r>
        <w:rPr>
          <w:u w:val="single"/>
        </w:rPr>
        <w:t>vs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Proprietary</w:t>
      </w:r>
    </w:p>
    <w:p w14:paraId="2E70CD38">
      <w:pPr>
        <w:pStyle w:val="2"/>
        <w:spacing w:after="0" w:line="240" w:lineRule="auto"/>
        <w:jc w:val="left"/>
        <w:sectPr>
          <w:pgSz w:w="11910" w:h="16840"/>
          <w:pgMar w:top="1360" w:right="1275" w:bottom="280" w:left="1275" w:header="720" w:footer="720" w:gutter="0"/>
          <w:cols w:space="720" w:num="1"/>
        </w:sectPr>
      </w:pPr>
    </w:p>
    <w:tbl>
      <w:tblPr>
        <w:tblStyle w:val="6"/>
        <w:tblW w:w="0" w:type="auto"/>
        <w:tblInd w:w="203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4"/>
        <w:gridCol w:w="2269"/>
        <w:gridCol w:w="2625"/>
      </w:tblGrid>
      <w:tr w14:paraId="3AEE3BF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244" w:type="dxa"/>
          </w:tcPr>
          <w:p w14:paraId="670B470D">
            <w:pPr>
              <w:pStyle w:val="11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2269" w:type="dxa"/>
          </w:tcPr>
          <w:p w14:paraId="61DE77A1">
            <w:pPr>
              <w:pStyle w:val="11"/>
              <w:spacing w:before="25"/>
              <w:rPr>
                <w:b/>
                <w:sz w:val="28"/>
              </w:rPr>
            </w:pPr>
            <w:r>
              <w:rPr>
                <w:b/>
                <w:sz w:val="28"/>
              </w:rPr>
              <w:t>Git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(Open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Source)</w:t>
            </w:r>
          </w:p>
        </w:tc>
        <w:tc>
          <w:tcPr>
            <w:tcW w:w="2625" w:type="dxa"/>
          </w:tcPr>
          <w:p w14:paraId="2385A3D2">
            <w:pPr>
              <w:pStyle w:val="11"/>
              <w:spacing w:before="25"/>
              <w:rPr>
                <w:b/>
                <w:sz w:val="28"/>
              </w:rPr>
            </w:pPr>
            <w:r>
              <w:rPr>
                <w:b/>
                <w:sz w:val="28"/>
              </w:rPr>
              <w:t>Proprietary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Software</w:t>
            </w:r>
          </w:p>
        </w:tc>
      </w:tr>
      <w:tr w14:paraId="08603D9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244" w:type="dxa"/>
          </w:tcPr>
          <w:p w14:paraId="23FC353A">
            <w:pPr>
              <w:pStyle w:val="11"/>
              <w:ind w:left="27"/>
              <w:rPr>
                <w:sz w:val="28"/>
              </w:rPr>
            </w:pPr>
            <w:r>
              <w:rPr>
                <w:spacing w:val="-4"/>
                <w:sz w:val="28"/>
              </w:rPr>
              <w:t>Cost</w:t>
            </w:r>
          </w:p>
        </w:tc>
        <w:tc>
          <w:tcPr>
            <w:tcW w:w="2269" w:type="dxa"/>
          </w:tcPr>
          <w:p w14:paraId="713DB5F7">
            <w:pPr>
              <w:pStyle w:val="11"/>
              <w:rPr>
                <w:sz w:val="28"/>
              </w:rPr>
            </w:pPr>
            <w:r>
              <w:rPr>
                <w:spacing w:val="-4"/>
                <w:sz w:val="28"/>
              </w:rPr>
              <w:t>Free</w:t>
            </w:r>
          </w:p>
        </w:tc>
        <w:tc>
          <w:tcPr>
            <w:tcW w:w="2625" w:type="dxa"/>
          </w:tcPr>
          <w:p w14:paraId="4129774A">
            <w:pPr>
              <w:pStyle w:val="11"/>
              <w:rPr>
                <w:sz w:val="28"/>
              </w:rPr>
            </w:pPr>
            <w:r>
              <w:rPr>
                <w:spacing w:val="-4"/>
                <w:sz w:val="28"/>
              </w:rPr>
              <w:t>Paid</w:t>
            </w:r>
          </w:p>
        </w:tc>
      </w:tr>
      <w:tr w14:paraId="766DF62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44" w:type="dxa"/>
          </w:tcPr>
          <w:p w14:paraId="06D99570">
            <w:pPr>
              <w:pStyle w:val="11"/>
              <w:spacing w:before="26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Security</w:t>
            </w:r>
          </w:p>
        </w:tc>
        <w:tc>
          <w:tcPr>
            <w:tcW w:w="2269" w:type="dxa"/>
          </w:tcPr>
          <w:p w14:paraId="2CB95244">
            <w:pPr>
              <w:pStyle w:val="11"/>
              <w:spacing w:before="26"/>
              <w:rPr>
                <w:sz w:val="28"/>
              </w:rPr>
            </w:pPr>
            <w:r>
              <w:rPr>
                <w:spacing w:val="-2"/>
                <w:sz w:val="28"/>
              </w:rPr>
              <w:t>Transparent</w:t>
            </w:r>
          </w:p>
        </w:tc>
        <w:tc>
          <w:tcPr>
            <w:tcW w:w="2625" w:type="dxa"/>
          </w:tcPr>
          <w:p w14:paraId="4DB35500">
            <w:pPr>
              <w:pStyle w:val="11"/>
              <w:spacing w:before="26"/>
              <w:rPr>
                <w:sz w:val="28"/>
              </w:rPr>
            </w:pPr>
            <w:r>
              <w:rPr>
                <w:sz w:val="28"/>
              </w:rPr>
              <w:t>Closed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source</w:t>
            </w:r>
          </w:p>
        </w:tc>
      </w:tr>
      <w:tr w14:paraId="60D0FC8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244" w:type="dxa"/>
          </w:tcPr>
          <w:p w14:paraId="52BCFC47">
            <w:pPr>
              <w:pStyle w:val="11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Flexibility</w:t>
            </w:r>
          </w:p>
        </w:tc>
        <w:tc>
          <w:tcPr>
            <w:tcW w:w="2269" w:type="dxa"/>
          </w:tcPr>
          <w:p w14:paraId="6D46F51D">
            <w:pPr>
              <w:pStyle w:val="11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2625" w:type="dxa"/>
          </w:tcPr>
          <w:p w14:paraId="4CD6C31A">
            <w:pPr>
              <w:pStyle w:val="11"/>
              <w:rPr>
                <w:sz w:val="28"/>
              </w:rPr>
            </w:pPr>
            <w:r>
              <w:rPr>
                <w:spacing w:val="-2"/>
                <w:sz w:val="28"/>
              </w:rPr>
              <w:t>Limited</w:t>
            </w:r>
          </w:p>
        </w:tc>
      </w:tr>
      <w:tr w14:paraId="598B5EB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244" w:type="dxa"/>
          </w:tcPr>
          <w:p w14:paraId="72FF027F">
            <w:pPr>
              <w:pStyle w:val="11"/>
              <w:spacing w:before="26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Control</w:t>
            </w:r>
          </w:p>
        </w:tc>
        <w:tc>
          <w:tcPr>
            <w:tcW w:w="2269" w:type="dxa"/>
          </w:tcPr>
          <w:p w14:paraId="08D9EF06">
            <w:pPr>
              <w:pStyle w:val="11"/>
              <w:spacing w:before="26"/>
              <w:rPr>
                <w:sz w:val="28"/>
              </w:rPr>
            </w:pPr>
            <w:r>
              <w:rPr>
                <w:spacing w:val="-2"/>
                <w:sz w:val="28"/>
              </w:rPr>
              <w:t>User-controlled</w:t>
            </w:r>
          </w:p>
        </w:tc>
        <w:tc>
          <w:tcPr>
            <w:tcW w:w="2625" w:type="dxa"/>
          </w:tcPr>
          <w:p w14:paraId="66C91778">
            <w:pPr>
              <w:pStyle w:val="11"/>
              <w:spacing w:before="26"/>
              <w:rPr>
                <w:sz w:val="28"/>
              </w:rPr>
            </w:pPr>
            <w:r>
              <w:rPr>
                <w:spacing w:val="-2"/>
                <w:sz w:val="28"/>
              </w:rPr>
              <w:t>Company-controlled</w:t>
            </w:r>
          </w:p>
        </w:tc>
      </w:tr>
    </w:tbl>
    <w:p w14:paraId="78ED2F8F">
      <w:pPr>
        <w:pStyle w:val="3"/>
        <w:spacing w:before="22"/>
      </w:pPr>
      <w:r>
        <w:rPr>
          <w:spacing w:val="-2"/>
          <w:u w:val="single"/>
        </w:rPr>
        <w:t>Conclusion</w:t>
      </w:r>
    </w:p>
    <w:p w14:paraId="3CA0C8DD">
      <w:pPr>
        <w:pStyle w:val="7"/>
        <w:spacing w:before="219" w:line="278" w:lineRule="auto"/>
        <w:ind w:right="332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to its users. It is a reliable, efficient, and widely used version control system, and its usage is highly recommended in real-world scenarios. Contributing to such open-source projects can be beneficial for developers.</w:t>
      </w:r>
    </w:p>
    <w:p w14:paraId="2A636BDD">
      <w:pPr>
        <w:pStyle w:val="2"/>
        <w:numPr>
          <w:ilvl w:val="0"/>
          <w:numId w:val="2"/>
        </w:numPr>
        <w:tabs>
          <w:tab w:val="left" w:pos="435"/>
        </w:tabs>
        <w:spacing w:before="157" w:after="0" w:line="240" w:lineRule="auto"/>
        <w:ind w:left="435" w:right="0" w:hanging="270"/>
        <w:jc w:val="left"/>
        <w:rPr>
          <w:u w:val="none"/>
        </w:rPr>
      </w:pPr>
      <w:r>
        <w:rPr>
          <w:spacing w:val="-1"/>
          <w:u w:val="single"/>
        </w:rPr>
        <w:t xml:space="preserve"> </w:t>
      </w:r>
      <w:r>
        <w:rPr>
          <w:u w:val="single"/>
        </w:rPr>
        <w:t>Shell</w:t>
      </w:r>
      <w:r>
        <w:rPr>
          <w:spacing w:val="-2"/>
          <w:u w:val="single"/>
        </w:rPr>
        <w:t xml:space="preserve"> Scripts</w:t>
      </w:r>
    </w:p>
    <w:p w14:paraId="0CCF5503">
      <w:pPr>
        <w:pStyle w:val="3"/>
        <w:spacing w:before="226"/>
      </w:pPr>
      <w:r>
        <w:t>Script</w:t>
      </w:r>
      <w:r>
        <w:rPr>
          <w:spacing w:val="-9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2215A3E4">
      <w:pPr>
        <w:pStyle w:val="7"/>
        <w:spacing w:before="219" w:line="278" w:lineRule="auto"/>
        <w:ind w:right="264"/>
      </w:pPr>
      <w:r>
        <w:t>This</w:t>
      </w:r>
      <w:r>
        <w:rPr>
          <w:spacing w:val="-3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version,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name, uptime, and date using variables and command substitution.</w:t>
      </w:r>
    </w:p>
    <w:p w14:paraId="02609B09">
      <w:pPr>
        <w:pStyle w:val="2"/>
        <w:rPr>
          <w:u w:val="none"/>
        </w:rPr>
      </w:pPr>
      <w:r>
        <w:rPr>
          <w:spacing w:val="-2"/>
          <w:u w:val="single"/>
        </w:rPr>
        <w:t>Script:</w:t>
      </w:r>
    </w:p>
    <w:p w14:paraId="725D0B3C">
      <w:pPr>
        <w:pStyle w:val="7"/>
        <w:spacing w:before="8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144145</wp:posOffset>
                </wp:positionV>
                <wp:extent cx="5882640" cy="377253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3772535"/>
                          <a:chOff x="0" y="0"/>
                          <a:chExt cx="5882640" cy="37725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6"/>
                            <a:ext cx="586994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622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7"/>
                                </a:lnTo>
                                <a:lnTo>
                                  <a:pt x="5869812" y="262127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8264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860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68224"/>
                                </a:lnTo>
                                <a:lnTo>
                                  <a:pt x="6096" y="268224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26860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96"/>
                                </a:lnTo>
                                <a:lnTo>
                                  <a:pt x="5875985" y="268224"/>
                                </a:lnTo>
                                <a:lnTo>
                                  <a:pt x="5882081" y="268224"/>
                                </a:lnTo>
                                <a:lnTo>
                                  <a:pt x="5882081" y="60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268224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5869812" y="24993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68223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518160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5869812" y="24993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18159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768096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5"/>
                                </a:lnTo>
                                <a:lnTo>
                                  <a:pt x="5869812" y="24993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68095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1018032"/>
                            <a:ext cx="58699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146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5869812" y="25146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018031"/>
                            <a:ext cx="58826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14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6096" y="2514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146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51460"/>
                                </a:lnTo>
                                <a:lnTo>
                                  <a:pt x="5882081" y="25146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1269492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5"/>
                                </a:lnTo>
                                <a:lnTo>
                                  <a:pt x="5869812" y="24993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69491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1519504"/>
                            <a:ext cx="58699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82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5869812" y="25024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19504"/>
                            <a:ext cx="58826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8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6096" y="25024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82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50240"/>
                                </a:lnTo>
                                <a:lnTo>
                                  <a:pt x="5882081" y="25024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1769745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5869812" y="24993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69745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95" y="2019681"/>
                            <a:ext cx="58699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146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5869812" y="25146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019680"/>
                            <a:ext cx="58826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14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6096" y="2514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146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51460"/>
                                </a:lnTo>
                                <a:lnTo>
                                  <a:pt x="5882081" y="25146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2271141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5869812" y="24993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271141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5" y="2521077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5"/>
                                </a:lnTo>
                                <a:lnTo>
                                  <a:pt x="5869812" y="24993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521077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2771013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5869812" y="24993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771013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3020949"/>
                            <a:ext cx="58699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146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5869812" y="25145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20949"/>
                            <a:ext cx="58826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14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6096" y="2514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146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51460"/>
                                </a:lnTo>
                                <a:lnTo>
                                  <a:pt x="5882081" y="25146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3272358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5869812" y="24993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272358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5" y="3522294"/>
                            <a:ext cx="5869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5019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5"/>
                                </a:lnTo>
                                <a:lnTo>
                                  <a:pt x="5869812" y="24993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522294"/>
                            <a:ext cx="58826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01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5019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49936"/>
                                </a:lnTo>
                                <a:lnTo>
                                  <a:pt x="5882081" y="24993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095" y="6096"/>
                            <a:ext cx="5869940" cy="3766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E4853">
                              <w:pPr>
                                <w:spacing w:before="20" w:line="403" w:lineRule="auto"/>
                                <w:ind w:left="107" w:right="6188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#!/bin/bash STUDENT_NAME="</w:t>
                              </w:r>
                              <w:r>
                                <w:rPr>
                                  <w:rFonts w:hint="default" w:ascii="Consolas"/>
                                  <w:spacing w:val="-2"/>
                                  <w:sz w:val="20"/>
                                  <w:lang w:val="en-US"/>
                                </w:rPr>
                                <w:t>NAVEEN KUMAR MISHRA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" SOFTWARE_CHOICE="Git"</w:t>
                              </w:r>
                            </w:p>
                            <w:p w14:paraId="23355E59">
                              <w:pPr>
                                <w:spacing w:before="0" w:line="403" w:lineRule="auto"/>
                                <w:ind w:left="107" w:right="6188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KERNEL=$(uname -r)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USER_NAME=$(whoami)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UPTIME=$(uptime</w:t>
                              </w:r>
                              <w:r>
                                <w:rPr>
                                  <w:rFonts w:ascii="Consolas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-p)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DATE=$(date)</w:t>
                              </w:r>
                            </w:p>
                            <w:p w14:paraId="11007491">
                              <w:pPr>
                                <w:spacing w:before="4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"================================"</w:t>
                              </w:r>
                            </w:p>
                            <w:p w14:paraId="5A61DE96">
                              <w:pPr>
                                <w:spacing w:before="159" w:line="405" w:lineRule="auto"/>
                                <w:ind w:left="107" w:right="4247" w:firstLine="0"/>
                                <w:jc w:val="lef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 w:hAns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rFonts w:ascii="Consolas" w:hAns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rFonts w:ascii="Consolas" w:hAns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rFonts w:ascii="Consolas" w:hAns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$STUDENT_NAME" echo "================================"</w:t>
                              </w:r>
                            </w:p>
                            <w:p w14:paraId="34CBA857">
                              <w:pPr>
                                <w:spacing w:before="0" w:line="403" w:lineRule="auto"/>
                                <w:ind w:left="107" w:right="525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"Software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$SOFTWARE_CHOICE" echo "Kernel : $KERNEL"</w:t>
                              </w:r>
                            </w:p>
                            <w:p w14:paraId="4B9EA1F3">
                              <w:pPr>
                                <w:spacing w:before="0" w:line="405" w:lineRule="auto"/>
                                <w:ind w:left="107" w:right="6188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"User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$USER_NAME" echo "Uptime : $UPTIME" echo "Date : $DATE"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1pt;margin-top:11.35pt;height:297.05pt;width:463.2pt;mso-position-horizontal-relative:page;mso-wrap-distance-bottom:0pt;mso-wrap-distance-top:0pt;z-index:-251655168;mso-width-relative:page;mso-height-relative:page;" coordsize="5882640,3772535" o:gfxdata="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">
                <o:lock v:ext="edit" aspectratio="f"/>
                <v:shape id="Graphic 3" o:spid="_x0000_s1026" o:spt="100" style="position:absolute;left:6095;top:6096;height:262255;width:5869940;" fillcolor="#7E7E7E" filled="t" stroked="f" coordsize="5869940,262255" o:gfxdata="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i+vC/&#10;AAAA2gAAAA8AAAAAAAAAAQAgAAAAIgAAAGRycy9kb3ducmV2LnhtbFBLAQIUABQAAAAIAIdO4kAz&#10;LwWeOwAAADkAAAAQAAAAAAAAAAEAIAAAAA4BAABkcnMvc2hhcGV4bWwueG1sUEsFBgAAAAAGAAYA&#10;WwEAALgDAAAAAA==&#10;" path="m5869812,0l0,0,0,262127,5869812,262127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268605;width:5882640;" fillcolor="#000000" filled="t" stroked="f" coordsize="5882640,268605" o:gfxdata="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uWZ+8AAAA&#10;2gAAAA8AAAAAAAAAAQAgAAAAIgAAAGRycy9kb3ducmV2LnhtbFBLAQIUABQAAAAIAIdO4kAzLwWe&#10;OwAAADkAAAAQAAAAAAAAAAEAIAAAAAsBAABkcnMvc2hhcGV4bWwueG1sUEsFBgAAAAAGAAYAWwEA&#10;ALUDAAAAAA==&#10;" path="m5875909,0l6096,0,0,0,0,6096,0,268224,6096,268224,6096,6096,5875909,6096,5875909,0xem5882081,0l5875985,0,5875985,6096,5875985,268224,5882081,268224,5882081,60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6095;top:268224;height:250190;width:5869940;" fillcolor="#7E7E7E" filled="t" stroked="f" coordsize="5869940,250190" o:gfxdata="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rWkqugAAANoA&#10;AAAPAAAAAAAAAAEAIAAAACIAAABkcnMvZG93bnJldi54bWxQSwECFAAUAAAACACHTuJAMy8FnjsA&#10;AAA5AAAAEAAAAAAAAAABACAAAAAJAQAAZHJzL3NoYXBleG1sLnhtbFBLBQYAAAAABgAGAFsBAACz&#10;AwAAAAA=&#10;" path="m5869812,0l0,0,0,249936,5869812,24993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268223;height:250190;width:5882640;" fillcolor="#000000" filled="t" stroked="f" coordsize="5882640,250190" o:gfxdata="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o4NL4A&#10;AADaAAAADwAAAAAAAAABACAAAAAiAAAAZHJzL2Rvd25yZXYueG1sUEsBAhQAFAAAAAgAh07iQDMv&#10;BZ47AAAAOQAAABAAAAAAAAAAAQAgAAAADQEAAGRycy9zaGFwZXhtbC54bWxQSwUGAAAAAAYABgBb&#10;AQAAtwMAAAAA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095;top:518160;height:250190;width:5869940;" fillcolor="#7E7E7E" filled="t" stroked="f" coordsize="5869940,250190" o:gfxdata="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M1LGugAAANoA&#10;AAAPAAAAAAAAAAEAIAAAACIAAABkcnMvZG93bnJldi54bWxQSwECFAAUAAAACACHTuJAMy8FnjsA&#10;AAA5AAAAEAAAAAAAAAABACAAAAAJAQAAZHJzL3NoYXBleG1sLnhtbFBLBQYAAAAABgAGAFsBAACz&#10;AwAAAAA=&#10;" path="m5869812,0l0,0,0,249936,5869812,24993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518159;height:250190;width:5882640;" fillcolor="#000000" filled="t" stroked="f" coordsize="5882640,250190" o:gfxdata="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yQndugAAANoA&#10;AAAPAAAAAAAAAAEAIAAAACIAAABkcnMvZG93bnJldi54bWxQSwECFAAUAAAACACHTuJAMy8FnjsA&#10;AAA5AAAAEAAAAAAAAAABACAAAAAJAQAAZHJzL3NoYXBleG1sLnhtbFBLBQYAAAAABgAGAFsBAACz&#10;AwAAAAA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095;top:768096;height:250190;width:5869940;" fillcolor="#7E7E7E" filled="t" stroked="f" coordsize="5869940,250190" o:gfxdata="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rgYy+5AAAA2gAA&#10;AA8AAAAAAAAAAQAgAAAAIgAAAGRycy9kb3ducmV2LnhtbFBLAQIUABQAAAAIAIdO4kAzLwWeOwAA&#10;ADkAAAAQAAAAAAAAAAEAIAAAAAgBAABkcnMvc2hhcGV4bWwueG1sUEsFBgAAAAAGAAYAWwEAALID&#10;AAAAAA==&#10;" path="m5869812,0l0,0,0,249935,5869812,24993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768095;height:250190;width:5882640;" fillcolor="#000000" filled="t" stroked="f" coordsize="5882640,250190" o:gfxdata="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Zyc+/&#10;AAAA2wAAAA8AAAAAAAAAAQAgAAAAIgAAAGRycy9kb3ducmV2LnhtbFBLAQIUABQAAAAIAIdO4kAz&#10;LwWeOwAAADkAAAAQAAAAAAAAAAEAIAAAAA4BAABkcnMvc2hhcGV4bWwueG1sUEsFBgAAAAAGAAYA&#10;WwEAALgDAAAAAA=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6095;top:1018032;height:251460;width:5869940;" fillcolor="#7E7E7E" filled="t" stroked="f" coordsize="5869940,251460" o:gfxdata="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hbBI7gAAADbAAAA&#10;DwAAAAAAAAABACAAAAAiAAAAZHJzL2Rvd25yZXYueG1sUEsBAhQAFAAAAAgAh07iQDMvBZ47AAAA&#10;OQAAABAAAAAAAAAAAQAgAAAABwEAAGRycy9zaGFwZXhtbC54bWxQSwUGAAAAAAYABgBbAQAAsQMA&#10;AAAA&#10;" path="m5869812,0l0,0,0,251460,5869812,25146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1018031;height:251460;width:5882640;" fillcolor="#000000" filled="t" stroked="f" coordsize="5882640,251460" o:gfxdata="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7JZO5AAAA2wAA&#10;AA8AAAAAAAAAAQAgAAAAIgAAAGRycy9kb3ducmV2LnhtbFBLAQIUABQAAAAIAIdO4kAzLwWeOwAA&#10;ADkAAAAQAAAAAAAAAAEAIAAAAAgBAABkcnMvc2hhcGV4bWwueG1sUEsFBgAAAAAGAAYAWwEAALID&#10;AAAAAA==&#10;" path="m6096,0l0,0,0,251460,6096,251460,6096,0xem5882081,0l5875985,0,5875985,251460,5882081,25146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6095;top:1269492;height:250190;width:5869940;" fillcolor="#7E7E7E" filled="t" stroked="f" coordsize="5869940,250190" o:gfxdata="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BSgDm5AAAA2wAA&#10;AA8AAAAAAAAAAQAgAAAAIgAAAGRycy9kb3ducmV2LnhtbFBLAQIUABQAAAAIAIdO4kAzLwWeOwAA&#10;ADkAAAAQAAAAAAAAAAEAIAAAAAgBAABkcnMvc2hhcGV4bWwueG1sUEsFBgAAAAAGAAYAWwEAALID&#10;AAAAAA==&#10;" path="m5869812,0l0,0,0,249935,5869812,24993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1269491;height:250190;width:5882640;" fillcolor="#000000" filled="t" stroked="f" coordsize="5882640,250190" o:gfxdata="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Ys/MvQAA&#10;ANsAAAAPAAAAAAAAAAEAIAAAACIAAABkcnMvZG93bnJldi54bWxQSwECFAAUAAAACACHTuJAMy8F&#10;njsAAAA5AAAAEAAAAAAAAAABACAAAAAMAQAAZHJzL3NoYXBleG1sLnhtbFBLBQYAAAAABgAGAFsB&#10;AAC2AwAAAAA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095;top:1519504;height:250825;width:5869940;" fillcolor="#7E7E7E" filled="t" stroked="f" coordsize="5869940,250825" o:gfxdata="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cBce5AAAA2wAA&#10;AA8AAAAAAAAAAQAgAAAAIgAAAGRycy9kb3ducmV2LnhtbFBLAQIUABQAAAAIAIdO4kAzLwWeOwAA&#10;ADkAAAAQAAAAAAAAAAEAIAAAAAgBAABkcnMvc2hhcGV4bWwueG1sUEsFBgAAAAAGAAYAWwEAALID&#10;AAAAAA==&#10;" path="m5869812,0l0,0,0,250240,5869812,25024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1519504;height:250825;width:5882640;" fillcolor="#000000" filled="t" stroked="f" coordsize="5882640,250825" o:gfxdata="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2hNLsAAADb&#10;AAAADwAAAAAAAAABACAAAAAiAAAAZHJzL2Rvd25yZXYueG1sUEsBAhQAFAAAAAgAh07iQDMvBZ47&#10;AAAAOQAAABAAAAAAAAAAAQAgAAAACgEAAGRycy9zaGFwZXhtbC54bWxQSwUGAAAAAAYABgBbAQAA&#10;tAMAAAAA&#10;" path="m6096,0l0,0,0,250240,6096,250240,6096,0xem5882081,0l5875985,0,5875985,250240,5882081,25024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6095;top:1769745;height:250190;width:5869940;" fillcolor="#7E7E7E" filled="t" stroked="f" coordsize="5869940,250190" o:gfxdata="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9phjq5AAAA2wAA&#10;AA8AAAAAAAAAAQAgAAAAIgAAAGRycy9kb3ducmV2LnhtbFBLAQIUABQAAAAIAIdO4kAzLwWeOwAA&#10;ADkAAAAQAAAAAAAAAAEAIAAAAAgBAABkcnMvc2hhcGV4bWwueG1sUEsFBgAAAAAGAAYAWwEAALID&#10;AAAAAA==&#10;" path="m5869812,0l0,0,0,249936,5869812,24993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1769745;height:250190;width:5882640;" fillcolor="#000000" filled="t" stroked="f" coordsize="5882640,250190" o:gfxdata="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vxcm/&#10;AAAA2wAAAA8AAAAAAAAAAQAgAAAAIgAAAGRycy9kb3ducmV2LnhtbFBLAQIUABQAAAAIAIdO4kAz&#10;LwWeOwAAADkAAAAQAAAAAAAAAAEAIAAAAA4BAABkcnMvc2hhcGV4bWwueG1sUEsFBgAAAAAGAAYA&#10;WwEAALgDAAAAAA=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6095;top:2019681;height:251460;width:5869940;" fillcolor="#7E7E7E" filled="t" stroked="f" coordsize="5869940,251460" o:gfxdata="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GDNJbgAAADbAAAA&#10;DwAAAAAAAAABACAAAAAiAAAAZHJzL2Rvd25yZXYueG1sUEsBAhQAFAAAAAgAh07iQDMvBZ47AAAA&#10;OQAAABAAAAAAAAAAAQAgAAAABwEAAGRycy9zaGFwZXhtbC54bWxQSwUGAAAAAAYABgBbAQAAsQMA&#10;AAAA&#10;" path="m5869812,0l0,0,0,251460,5869812,25146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0;top:2019680;height:251460;width:5882640;" fillcolor="#000000" filled="t" stroked="f" coordsize="5882640,251460" o:gfxdata="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onUwrgAAADbAAAA&#10;DwAAAAAAAAABACAAAAAiAAAAZHJzL2Rvd25yZXYueG1sUEsBAhQAFAAAAAgAh07iQDMvBZ47AAAA&#10;OQAAABAAAAAAAAAAAQAgAAAABwEAAGRycy9zaGFwZXhtbC54bWxQSwUGAAAAAAYABgBbAQAAsQMA&#10;AAAA&#10;" path="m6096,0l0,0,0,251460,6096,251460,6096,0xem5882081,0l5875985,0,5875985,251460,5882081,25146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095;top:2271141;height:250190;width:5869940;" fillcolor="#7E7E7E" filled="t" stroked="f" coordsize="5869940,250190" o:gfxdata="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oHFougAAANsA&#10;AAAPAAAAAAAAAAEAIAAAACIAAABkcnMvZG93bnJldi54bWxQSwECFAAUAAAACACHTuJAMy8FnjsA&#10;AAA5AAAAEAAAAAAAAAABACAAAAAJAQAAZHJzL3NoYXBleG1sLnhtbFBLBQYAAAAABgAGAFsBAACz&#10;AwAAAAA=&#10;" path="m5869812,0l0,0,0,249936,5869812,24993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2271141;height:250190;width:5882640;" fillcolor="#000000" filled="t" stroked="f" coordsize="5882640,250190" o:gfxdata="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qzievQAA&#10;ANsAAAAPAAAAAAAAAAEAIAAAACIAAABkcnMvZG93bnJldi54bWxQSwECFAAUAAAACACHTuJAMy8F&#10;njsAAAA5AAAAEAAAAAAAAAABACAAAAAMAQAAZHJzL3NoYXBleG1sLnhtbFBLBQYAAAAABgAGAFsB&#10;AAC2AwAAAAA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6095;top:2521077;height:250190;width:5869940;" fillcolor="#7E7E7E" filled="t" stroked="f" coordsize="5869940,250190" o:gfxdata="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PkqEugAAANsA&#10;AAAPAAAAAAAAAAEAIAAAACIAAABkcnMvZG93bnJldi54bWxQSwECFAAUAAAACACHTuJAMy8FnjsA&#10;AAA5AAAAEAAAAAAAAAABACAAAAAJAQAAZHJzL3NoYXBleG1sLnhtbFBLBQYAAAAABgAGAFsBAACz&#10;AwAAAAA=&#10;" path="m5869812,0l0,0,0,249935,5869812,24993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2521077;height:250190;width:5882640;" fillcolor="#000000" filled="t" stroked="f" coordsize="5882640,250190" o:gfxdata="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OBXG/&#10;AAAA2wAAAA8AAAAAAAAAAQAgAAAAIgAAAGRycy9kb3ducmV2LnhtbFBLAQIUABQAAAAIAIdO4kAz&#10;LwWeOwAAADkAAAAQAAAAAAAAAAEAIAAAAA4BAABkcnMvc2hhcGV4bWwueG1sUEsFBgAAAAAGAAYA&#10;WwEAALgDAAAAAA=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6095;top:2771013;height:250190;width:5869940;" fillcolor="#7E7E7E" filled="t" stroked="f" coordsize="5869940,250190" o:gfxdata="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m3drugAAANsA&#10;AAAPAAAAAAAAAAEAIAAAACIAAABkcnMvZG93bnJldi54bWxQSwECFAAUAAAACACHTuJAMy8FnjsA&#10;AAA5AAAAEAAAAAAAAAABACAAAAAJAQAAZHJzL3NoYXBleG1sLnhtbFBLBQYAAAAABgAGAFsBAACz&#10;AwAAAAA=&#10;" path="m5869812,0l0,0,0,249936,5869812,24993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2771013;height:250190;width:5882640;" fillcolor="#000000" filled="t" stroked="f" coordsize="5882640,250190" o:gfxdata="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kD6dvQAA&#10;ANsAAAAPAAAAAAAAAAEAIAAAACIAAABkcnMvZG93bnJldi54bWxQSwECFAAUAAAACACHTuJAMy8F&#10;njsAAAA5AAAAEAAAAAAAAAABACAAAAAMAQAAZHJzL3NoYXBleG1sLnhtbFBLBQYAAAAABgAGAFsB&#10;AAC2AwAAAAA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6095;top:3020949;height:251460;width:5869940;" fillcolor="#7E7E7E" filled="t" stroked="f" coordsize="5869940,251460" o:gfxdata="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82cbsAAADb&#10;AAAADwAAAAAAAAABACAAAAAiAAAAZHJzL2Rvd25yZXYueG1sUEsBAhQAFAAAAAgAh07iQDMvBZ47&#10;AAAAOQAAABAAAAAAAAAAAQAgAAAACgEAAGRycy9zaGFwZXhtbC54bWxQSwUGAAAAAAYABgBbAQAA&#10;tAMAAAAA&#10;" path="m5869812,0l0,0,0,251459,5869812,25145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3020949;height:251460;width:5882640;" fillcolor="#000000" filled="t" stroked="f" coordsize="5882640,251460" o:gfxdata="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P/YxLgAAADbAAAA&#10;DwAAAAAAAAABACAAAAAiAAAAZHJzL2Rvd25yZXYueG1sUEsBAhQAFAAAAAgAh07iQDMvBZ47AAAA&#10;OQAAABAAAAAAAAAAAQAgAAAABwEAAGRycy9zaGFwZXhtbC54bWxQSwUGAAAAAAYABgBbAQAAsQMA&#10;AAAA&#10;" path="m6096,0l0,0,0,251460,6096,251460,6096,0xem5882081,0l5875985,0,5875985,251460,5882081,25146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6095;top:3272358;height:250190;width:5869940;" fillcolor="#7E7E7E" filled="t" stroked="f" coordsize="5869940,250190" o:gfxdata="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/WfW65AAAA2wAA&#10;AA8AAAAAAAAAAQAgAAAAIgAAAGRycy9kb3ducmV2LnhtbFBLAQIUABQAAAAIAIdO4kAzLwWeOwAA&#10;ADkAAAAQAAAAAAAAAAEAIAAAAAgBAABkcnMvc2hhcGV4bWwueG1sUEsFBgAAAAAGAAYAWwEAALID&#10;AAAAAA==&#10;" path="m5869812,0l0,0,0,249936,5869812,24993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3272358;height:250190;width:5882640;" fillcolor="#000000" filled="t" stroked="f" coordsize="5882640,250190" o:gfxdata="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7JWvugAAANsA&#10;AAAPAAAAAAAAAAEAIAAAACIAAABkcnMvZG93bnJldi54bWxQSwECFAAUAAAACACHTuJAMy8FnjsA&#10;AAA5AAAAEAAAAAAAAAABACAAAAAJAQAAZHJzL3NoYXBleG1sLnhtbFBLBQYAAAAABgAGAFsBAACz&#10;AwAAAAA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6095;top:3522294;height:250190;width:5869940;" fillcolor="#7E7E7E" filled="t" stroked="f" coordsize="5869940,250190" o:gfxdata="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eee1ugAAANsA&#10;AAAPAAAAAAAAAAEAIAAAACIAAABkcnMvZG93bnJldi54bWxQSwECFAAUAAAACACHTuJAMy8FnjsA&#10;AAA5AAAAEAAAAAAAAAABACAAAAAJAQAAZHJzL3NoYXBleG1sLnhtbFBLBQYAAAAABgAGAFsBAACz&#10;AwAAAAA=&#10;" path="m5869812,0l0,0,0,249935,5869812,24993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3522294;height:250190;width:5882640;" fillcolor="#000000" filled="t" stroked="f" coordsize="5882640,250190" o:gfxdata="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yrkO/&#10;AAAA2wAAAA8AAAAAAAAAAQAgAAAAIgAAAGRycy9kb3ducmV2LnhtbFBLAQIUABQAAAAIAIdO4kAz&#10;LwWeOwAAADkAAAAQAAAAAAAAAAEAIAAAAA4BAABkcnMvc2hhcGV4bWwueG1sUEsFBgAAAAAGAAYA&#10;WwEAALgDAAAAAA==&#10;" path="m6096,0l0,0,0,249936,6096,249936,6096,0xem5882081,0l5875985,0,5875985,249936,5882081,24993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6095;top:6096;height:3766185;width:586994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BE4853">
                        <w:pPr>
                          <w:spacing w:before="20" w:line="403" w:lineRule="auto"/>
                          <w:ind w:left="107" w:right="6188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#!/bin/bash STUDENT_NAME="</w:t>
                        </w:r>
                        <w:r>
                          <w:rPr>
                            <w:rFonts w:hint="default" w:ascii="Consolas"/>
                            <w:spacing w:val="-2"/>
                            <w:sz w:val="20"/>
                            <w:lang w:val="en-US"/>
                          </w:rPr>
                          <w:t>NAVEEN KUMAR MISHRA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" SOFTWARE_CHOICE="Git"</w:t>
                        </w:r>
                      </w:p>
                      <w:p w14:paraId="23355E59">
                        <w:pPr>
                          <w:spacing w:before="0" w:line="403" w:lineRule="auto"/>
                          <w:ind w:left="107" w:right="6188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 xml:space="preserve">KERNEL=$(uname -r)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USER_NAME=$(whoami) </w:t>
                        </w:r>
                        <w:r>
                          <w:rPr>
                            <w:rFonts w:ascii="Consolas"/>
                            <w:sz w:val="20"/>
                          </w:rPr>
                          <w:t>UPTIME=$(uptime</w:t>
                        </w:r>
                        <w:r>
                          <w:rPr>
                            <w:rFonts w:ascii="Consolas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-p)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DATE=$(date)</w:t>
                        </w:r>
                      </w:p>
                      <w:p w14:paraId="11007491">
                        <w:pPr>
                          <w:spacing w:before="4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"================================"</w:t>
                        </w:r>
                      </w:p>
                      <w:p w14:paraId="5A61DE96">
                        <w:pPr>
                          <w:spacing w:before="159" w:line="405" w:lineRule="auto"/>
                          <w:ind w:left="107" w:right="4247" w:firstLine="0"/>
                          <w:jc w:val="lef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 w:hAns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0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0"/>
                          </w:rPr>
                          <w:t>Open</w:t>
                        </w:r>
                        <w:r>
                          <w:rPr>
                            <w:rFonts w:ascii="Consolas" w:hAns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0"/>
                          </w:rPr>
                          <w:t>Source</w:t>
                        </w:r>
                        <w:r>
                          <w:rPr>
                            <w:rFonts w:ascii="Consolas" w:hAns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0"/>
                          </w:rPr>
                          <w:t>Audit</w:t>
                        </w:r>
                        <w:r>
                          <w:rPr>
                            <w:rFonts w:ascii="Consolas" w:hAns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0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20"/>
                          </w:rPr>
                          <w:t>$STUDENT_NAME" echo "================================"</w:t>
                        </w:r>
                      </w:p>
                      <w:p w14:paraId="34CBA857">
                        <w:pPr>
                          <w:spacing w:before="0" w:line="403" w:lineRule="auto"/>
                          <w:ind w:left="107" w:right="525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"Software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: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$SOFTWARE_CHOICE" echo "Kernel : $KERNEL"</w:t>
                        </w:r>
                      </w:p>
                      <w:p w14:paraId="4B9EA1F3">
                        <w:pPr>
                          <w:spacing w:before="0" w:line="405" w:lineRule="auto"/>
                          <w:ind w:left="107" w:right="6188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"User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: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$USER_NAME" echo "Uptime : $UPTIME" echo "Date : $DATE"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44204C">
      <w:pPr>
        <w:pStyle w:val="7"/>
        <w:spacing w:after="0"/>
        <w:rPr>
          <w:b/>
          <w:sz w:val="17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162D8D90">
      <w:pPr>
        <w:pStyle w:val="7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168275"/>
                <wp:effectExtent l="0" t="0" r="0" b="3175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68275"/>
                          <a:chOff x="0" y="0"/>
                          <a:chExt cx="5882640" cy="1682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095" y="0"/>
                            <a:ext cx="58699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6192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848"/>
                                </a:lnTo>
                                <a:lnTo>
                                  <a:pt x="5869812" y="161848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88264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68275">
                                <a:moveTo>
                                  <a:pt x="5875909" y="161848"/>
                                </a:moveTo>
                                <a:lnTo>
                                  <a:pt x="6096" y="16184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848"/>
                                </a:lnTo>
                                <a:lnTo>
                                  <a:pt x="0" y="167944"/>
                                </a:lnTo>
                                <a:lnTo>
                                  <a:pt x="6096" y="167944"/>
                                </a:lnTo>
                                <a:lnTo>
                                  <a:pt x="5875909" y="167944"/>
                                </a:lnTo>
                                <a:lnTo>
                                  <a:pt x="5875909" y="161848"/>
                                </a:lnTo>
                                <a:close/>
                              </a:path>
                              <a:path w="5882640" h="16827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61848"/>
                                </a:lnTo>
                                <a:lnTo>
                                  <a:pt x="5875985" y="167944"/>
                                </a:lnTo>
                                <a:lnTo>
                                  <a:pt x="5882081" y="167944"/>
                                </a:lnTo>
                                <a:lnTo>
                                  <a:pt x="5882081" y="161848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095" y="0"/>
                            <a:ext cx="586994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94712">
                              <w:pPr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"License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GPL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(Open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Source)"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.25pt;width:463.2pt;" coordsize="5882640,168275" o:gfxdata="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0xvgX9YAAAAEAQAADwAAAAAAAAAB&#10;ACAAAAAiAAAAZHJzL2Rvd25yZXYueG1sUEsBAhQAFAAAAAgAh07iQEOGORtoAwAA3gwAAA4AAAAA&#10;AAAAAQAgAAAAJQEAAGRycy9lMm9Eb2MueG1sUEsFBgAAAAAGAAYAWQEAAP8GAAAAAA==&#10;">
                <o:lock v:ext="edit" aspectratio="f"/>
                <v:shape id="Graphic 35" o:spid="_x0000_s1026" o:spt="100" style="position:absolute;left:6095;top:0;height:161925;width:5869940;" fillcolor="#7E7E7E" filled="t" stroked="f" coordsize="5869940,161925" o:gfxdata="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blgmvQAA&#10;ANsAAAAPAAAAAAAAAAEAIAAAACIAAABkcnMvZG93bnJldi54bWxQSwECFAAUAAAACACHTuJAMy8F&#10;njsAAAA5AAAAEAAAAAAAAAABACAAAAAMAQAAZHJzL3NoYXBleG1sLnhtbFBLBQYAAAAABgAGAFsB&#10;AAC2AwAAAAA=&#10;" path="m5869812,0l0,0,0,161848,5869812,161848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0;height:168275;width:5882640;" fillcolor="#000000" filled="t" stroked="f" coordsize="5882640,168275" o:gfxdata="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n1lOvQAA&#10;ANsAAAAPAAAAAAAAAAEAIAAAACIAAABkcnMvZG93bnJldi54bWxQSwECFAAUAAAACACHTuJAMy8F&#10;njsAAAA5AAAAEAAAAAAAAAABACAAAAAMAQAAZHJzL3NoYXBleG1sLnhtbFBLBQYAAAAABgAGAFsB&#10;AAC2AwAAAAA=&#10;" path="m5875909,161848l6096,161848,6096,0,0,0,0,161848,0,167944,6096,167944,5875909,167944,5875909,161848xem5882081,0l5875985,0,5875985,161848,5875985,167944,5882081,167944,5882081,161848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6095;top:0;height:161925;width:586994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794712">
                        <w:pPr>
                          <w:spacing w:before="1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"License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: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GPL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(Open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Source)"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4FEFD6D">
      <w:pPr>
        <w:spacing w:before="130"/>
        <w:ind w:left="165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 w14:paraId="3BE39E8C">
      <w:pPr>
        <w:pStyle w:val="7"/>
        <w:spacing w:before="5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142240</wp:posOffset>
            </wp:positionV>
            <wp:extent cx="4810125" cy="2009775"/>
            <wp:effectExtent l="0" t="0" r="5715" b="1905"/>
            <wp:wrapTopAndBottom/>
            <wp:docPr id="38" name="Image 38" descr="C:/Users/navee/OneDrive/Pictures/WhatsApp Image 2026-03-31 at 6.59.46 PM.jpegWhatsApp Image 2026-03-31 at 6.59.46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C:/Users/navee/OneDrive/Pictures/WhatsApp Image 2026-03-31 at 6.59.46 PM.jpegWhatsApp Image 2026-03-31 at 6.59.46 PM"/>
                    <pic:cNvPicPr/>
                  </pic:nvPicPr>
                  <pic:blipFill>
                    <a:blip r:embed="rId6"/>
                    <a:srcRect t="12865" b="1286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43D1B">
      <w:pPr>
        <w:pStyle w:val="3"/>
        <w:spacing w:before="221"/>
      </w:pPr>
      <w:r>
        <w:t>Script</w:t>
      </w:r>
      <w:r>
        <w:rPr>
          <w:spacing w:val="-9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FOSS</w:t>
      </w:r>
      <w:r>
        <w:rPr>
          <w:spacing w:val="-6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Inspector</w:t>
      </w:r>
    </w:p>
    <w:p w14:paraId="6EF082DA">
      <w:pPr>
        <w:pStyle w:val="7"/>
        <w:spacing w:before="219" w:line="278" w:lineRule="auto"/>
        <w:ind w:right="264"/>
      </w:pPr>
      <w:r>
        <w:t>This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its version. It uses conditional statements and a case structure.</w:t>
      </w:r>
    </w:p>
    <w:p w14:paraId="279FD28D">
      <w:pPr>
        <w:pStyle w:val="2"/>
        <w:spacing w:before="159"/>
        <w:rPr>
          <w:u w:val="none"/>
        </w:rPr>
      </w:pPr>
      <w:r>
        <w:rPr>
          <w:spacing w:val="-2"/>
          <w:u w:val="single"/>
        </w:rPr>
        <w:t>Script:</w:t>
      </w:r>
    </w:p>
    <w:p w14:paraId="2449017E">
      <w:pPr>
        <w:pStyle w:val="7"/>
        <w:spacing w:before="8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144145</wp:posOffset>
                </wp:positionV>
                <wp:extent cx="5882640" cy="467487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674870"/>
                          <a:chOff x="0" y="0"/>
                          <a:chExt cx="5882640" cy="46748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095" y="6095"/>
                            <a:ext cx="586994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870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5869812" y="286512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88264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9273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2595"/>
                                </a:lnTo>
                                <a:lnTo>
                                  <a:pt x="6096" y="292595"/>
                                </a:lnTo>
                                <a:lnTo>
                                  <a:pt x="6096" y="6083"/>
                                </a:lnTo>
                                <a:lnTo>
                                  <a:pt x="5875909" y="6083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29273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83"/>
                                </a:lnTo>
                                <a:lnTo>
                                  <a:pt x="5875985" y="292595"/>
                                </a:lnTo>
                                <a:lnTo>
                                  <a:pt x="5882081" y="292595"/>
                                </a:lnTo>
                                <a:lnTo>
                                  <a:pt x="5882081" y="6083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292556"/>
                            <a:ext cx="58699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68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100"/>
                                </a:lnTo>
                                <a:lnTo>
                                  <a:pt x="5869812" y="27310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92556"/>
                            <a:ext cx="58826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100"/>
                                </a:lnTo>
                                <a:lnTo>
                                  <a:pt x="6096" y="273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68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3100"/>
                                </a:lnTo>
                                <a:lnTo>
                                  <a:pt x="5882081" y="27310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56565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56565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83997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83997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1114297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114297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5" y="1387093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38709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1661413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66141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1935733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5"/>
                                </a:lnTo>
                                <a:lnTo>
                                  <a:pt x="5869812" y="27279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935733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95" y="2208529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2208529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95" y="2482925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482925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5" y="2757550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5"/>
                                </a:lnTo>
                                <a:lnTo>
                                  <a:pt x="5869812" y="27279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757563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83"/>
                                </a:lnTo>
                                <a:lnTo>
                                  <a:pt x="6096" y="2727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83"/>
                                </a:lnTo>
                                <a:lnTo>
                                  <a:pt x="5882081" y="272783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95" y="3030346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030346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95" y="3304666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304666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95" y="3578986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578986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095" y="3853306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5"/>
                                </a:lnTo>
                                <a:lnTo>
                                  <a:pt x="5869812" y="27279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3853319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83"/>
                                </a:lnTo>
                                <a:lnTo>
                                  <a:pt x="6096" y="2727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83"/>
                                </a:lnTo>
                                <a:lnTo>
                                  <a:pt x="5882081" y="272783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4126052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4126052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095" y="4400372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4400384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07"/>
                                </a:lnTo>
                                <a:lnTo>
                                  <a:pt x="6096" y="27430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07"/>
                                </a:lnTo>
                                <a:lnTo>
                                  <a:pt x="5882081" y="274307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095" y="6095"/>
                            <a:ext cx="5869940" cy="466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C730F">
                              <w:pPr>
                                <w:spacing w:before="20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 w14:paraId="11424074">
                              <w:pPr>
                                <w:spacing w:before="198" w:line="441" w:lineRule="auto"/>
                                <w:ind w:left="107" w:right="4247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FOSS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Inspector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PACKAGE="git"</w:t>
                              </w:r>
                            </w:p>
                            <w:p w14:paraId="7DCB3D5A"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installed</w:t>
                              </w:r>
                            </w:p>
                            <w:p w14:paraId="314A80DF">
                              <w:pPr>
                                <w:spacing w:before="198" w:line="439" w:lineRule="auto"/>
                                <w:ind w:left="218" w:right="5254" w:hanging="111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dpkg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-l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-q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$PACKAGE;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then echo "$PACKAGE is installed."</w:t>
                              </w:r>
                            </w:p>
                            <w:p w14:paraId="302C80EE">
                              <w:pPr>
                                <w:spacing w:before="4" w:line="441" w:lineRule="auto"/>
                                <w:ind w:left="107" w:right="7221" w:firstLine="11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--version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else</w:t>
                              </w:r>
                            </w:p>
                            <w:p w14:paraId="3231EDF1">
                              <w:pPr>
                                <w:spacing w:before="0" w:line="441" w:lineRule="auto"/>
                                <w:ind w:left="107" w:right="5254" w:firstLine="11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"$PACKAGE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installed." 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>fi</w:t>
                              </w:r>
                            </w:p>
                            <w:p w14:paraId="196B428B">
                              <w:pPr>
                                <w:spacing w:before="3" w:line="439" w:lineRule="auto"/>
                                <w:ind w:left="107" w:right="525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description case $PACKAGE in</w:t>
                              </w:r>
                            </w:p>
                            <w:p w14:paraId="7FEC7F32">
                              <w:pPr>
                                <w:spacing w:before="4" w:line="441" w:lineRule="auto"/>
                                <w:ind w:left="218" w:right="2486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git)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"Git: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distributed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system"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;; apache) echo "Apache: web server" ;;</w:t>
                              </w:r>
                            </w:p>
                            <w:p w14:paraId="6CC6910C">
                              <w:pPr>
                                <w:spacing w:before="2" w:line="439" w:lineRule="auto"/>
                                <w:ind w:left="218" w:right="4247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mysql)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"MySQL: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system"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;; firefox)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"Firefox: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browser"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;;</w:t>
                              </w:r>
                            </w:p>
                            <w:p w14:paraId="5D0A7468">
                              <w:pPr>
                                <w:spacing w:before="5"/>
                                <w:ind w:left="21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*)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"Unknown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package"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1pt;margin-top:11.35pt;height:368.1pt;width:463.2pt;mso-position-horizontal-relative:page;mso-wrap-distance-bottom:0pt;mso-wrap-distance-top:0pt;z-index:-251653120;mso-width-relative:page;mso-height-relative:page;" coordsize="5882640,4674870" o:gfxdata="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">
                <o:lock v:ext="edit" aspectratio="f"/>
                <v:shape id="Graphic 40" o:spid="_x0000_s1026" o:spt="100" style="position:absolute;left:6095;top:6095;height:287020;width:5869940;" fillcolor="#7E7E7E" filled="t" stroked="f" coordsize="5869940,287020" o:gfxdata="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K/307gAAADbAAAA&#10;DwAAAAAAAAABACAAAAAiAAAAZHJzL2Rvd25yZXYueG1sUEsBAhQAFAAAAAgAh07iQDMvBZ47AAAA&#10;OQAAABAAAAAAAAAAAQAgAAAABwEAAGRycy9zaGFwZXhtbC54bWxQSwUGAAAAAAYABgBbAQAAsQMA&#10;AAAA&#10;" path="m5869812,0l0,0,0,286512,5869812,286512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2;height:292735;width:5882640;" fillcolor="#000000" filled="t" stroked="f" coordsize="5882640,292735" o:gfxdata="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2FqK8AAAA&#10;2wAAAA8AAAAAAAAAAQAgAAAAIgAAAGRycy9kb3ducmV2LnhtbFBLAQIUABQAAAAIAIdO4kAzLwWe&#10;OwAAADkAAAAQAAAAAAAAAAEAIAAAAAsBAABkcnMvc2hhcGV4bWwueG1sUEsFBgAAAAAGAAYAWwEA&#10;ALUDAAAAAA==&#10;" path="m5875909,0l6096,0,0,0,0,6083,0,292595,6096,292595,6096,6083,5875909,6083,5875909,0xem5882081,0l5875985,0,5875985,6083,5875985,292595,5882081,292595,5882081,6083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6095;top:292556;height:273685;width:5869940;" fillcolor="#7E7E7E" filled="t" stroked="f" coordsize="5869940,273685" o:gfxdata="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6Zf68AAAA&#10;2wAAAA8AAAAAAAAAAQAgAAAAIgAAAGRycy9kb3ducmV2LnhtbFBLAQIUABQAAAAIAIdO4kAzLwWe&#10;OwAAADkAAAAQAAAAAAAAAAEAIAAAAAsBAABkcnMvc2hhcGV4bWwueG1sUEsFBgAAAAAGAAYAWwEA&#10;ALUDAAAAAA==&#10;" path="m5869812,0l0,0,0,273100,5869812,27310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292556;height:273685;width:5882640;" fillcolor="#000000" filled="t" stroked="f" coordsize="5882640,273685" o:gfxdata="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OqLK8AAAA&#10;2wAAAA8AAAAAAAAAAQAgAAAAIgAAAGRycy9kb3ducmV2LnhtbFBLAQIUABQAAAAIAIdO4kAzLwWe&#10;OwAAADkAAAAQAAAAAAAAAAEAIAAAAAsBAABkcnMvc2hhcGV4bWwueG1sUEsFBgAAAAAGAAYAWwEA&#10;ALUDAAAAAA==&#10;" path="m6096,0l0,0,0,273100,6096,273100,6096,0xem5882081,0l5875985,0,5875985,273100,5882081,27310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6095;top:565657;height:274320;width:5869940;" fillcolor="#7E7E7E" filled="t" stroked="f" coordsize="5869940,274320" o:gfxdata="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vZwugAAANsA&#10;AAAPAAAAAAAAAAEAIAAAACIAAABkcnMvZG93bnJldi54bWxQSwECFAAUAAAACACHTuJAMy8FnjsA&#10;AAA5AAAAEAAAAAAAAAABACAAAAAJAQAAZHJzL3NoYXBleG1sLnhtbFBLBQYAAAAABgAGAFsBAACz&#10;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565657;height:274320;width:5882640;" fillcolor="#000000" filled="t" stroked="f" coordsize="5882640,274320" o:gfxdata="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Y79b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6095;top:839977;height:274320;width:5869940;" fillcolor="#7E7E7E" filled="t" stroked="f" coordsize="5869940,274320" o:gfxdata="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gzZy8AAAA&#10;2wAAAA8AAAAAAAAAAQAgAAAAIgAAAGRycy9kb3ducmV2LnhtbFBLAQIUABQAAAAIAIdO4kAzLwWe&#10;OwAAADkAAAAQAAAAAAAAAAEAIAAAAAsBAABkcnMvc2hhcGV4bWwueG1sUEsFBgAAAAAGAAYAWwEA&#10;ALUD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0;top:839977;height:274320;width:5882640;" fillcolor="#000000" filled="t" stroked="f" coordsize="5882640,274320" o:gfxdata="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gAGb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6095;top:1114297;height:273050;width:5869940;" fillcolor="#7E7E7E" filled="t" stroked="f" coordsize="5869940,273050" o:gfxdata="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+ICn7sAAADb&#10;AAAADwAAAAAAAAABACAAAAAiAAAAZHJzL2Rvd25yZXYueG1sUEsBAhQAFAAAAAgAh07iQDMvBZ47&#10;AAAAOQAAABAAAAAAAAAAAQAgAAAACgEAAGRycy9zaGFwZXhtbC54bWxQSwUGAAAAAAYABgBbAQAA&#10;tAMAAAAA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1114297;height:273050;width:5882640;" fillcolor="#000000" filled="t" stroked="f" coordsize="5882640,273050" o:gfxdata="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yglm/&#10;AAAA2wAAAA8AAAAAAAAAAQAgAAAAIgAAAGRycy9kb3ducmV2LnhtbFBLAQIUABQAAAAIAIdO4kAz&#10;LwWeOwAAADkAAAAQAAAAAAAAAAEAIAAAAA4BAABkcnMvc2hhcGV4bWwueG1sUEsFBgAAAAAGAAYA&#10;WwEAALgDAAAAAA=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6095;top:1387093;height:274320;width:5869940;" fillcolor="#7E7E7E" filled="t" stroked="f" coordsize="5869940,274320" o:gfxdata="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5xmrrgAAADb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387093;height:274320;width:5882640;" fillcolor="#000000" filled="t" stroked="f" coordsize="5882640,274320" o:gfxdata="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SrK7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6095;top:1661413;height:274320;width:5869940;" fillcolor="#7E7E7E" filled="t" stroked="f" coordsize="5869940,274320" o:gfxdata="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Al1CugAAANsA&#10;AAAPAAAAAAAAAAEAIAAAACIAAABkcnMvZG93bnJldi54bWxQSwECFAAUAAAACACHTuJAMy8FnjsA&#10;AAA5AAAAEAAAAAAAAAABACAAAAAJAQAAZHJzL3NoYXBleG1sLnhtbFBLBQYAAAAABgAGAFsBAACz&#10;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1661413;height:274320;width:5882640;" fillcolor="#000000" filled="t" stroked="f" coordsize="5882640,274320" o:gfxdata="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BqQx7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6095;top:1935733;height:273050;width:5869940;" fillcolor="#7E7E7E" filled="t" stroked="f" coordsize="5869940,273050" o:gfxdata="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aeR74A&#10;AADbAAAADwAAAAAAAAABACAAAAAiAAAAZHJzL2Rvd25yZXYueG1sUEsBAhQAFAAAAAgAh07iQDMv&#10;BZ47AAAAOQAAABAAAAAAAAAAAQAgAAAADQEAAGRycy9zaGFwZXhtbC54bWxQSwUGAAAAAAYABgBb&#10;AQAAtwMAAAAA&#10;" path="m5869812,0l0,0,0,272795,5869812,27279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1935733;height:273050;width:5882640;" fillcolor="#000000" filled="t" stroked="f" coordsize="5882640,273050" o:gfxdata="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Zh6B&#10;wAAAANsAAAAPAAAAAAAAAAEAIAAAACIAAABkcnMvZG93bnJldi54bWxQSwECFAAUAAAACACHTuJA&#10;My8FnjsAAAA5AAAAEAAAAAAAAAABACAAAAAPAQAAZHJzL3NoYXBleG1sLnhtbFBLBQYAAAAABgAG&#10;AFsBAAC5AwAAAAA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095;top:2208529;height:274320;width:5869940;" fillcolor="#7E7E7E" filled="t" stroked="f" coordsize="5869940,274320" o:gfxdata="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OVtBugAAANsA&#10;AAAPAAAAAAAAAAEAIAAAACIAAABkcnMvZG93bnJldi54bWxQSwECFAAUAAAACACHTuJAMy8FnjsA&#10;AAA5AAAAEAAAAAAAAAABACAAAAAJAQAAZHJzL3NoYXBleG1sLnhtbFBLBQYAAAAABgAGAFsBAACz&#10;AwAAAAA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2208529;height:274320;width:5882640;" fillcolor="#000000" filled="t" stroked="f" coordsize="5882640,274320" o:gfxdata="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GWxL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6095;top:2482925;height:274955;width:5869940;" fillcolor="#7E7E7E" filled="t" stroked="f" coordsize="5869940,274955" o:gfxdata="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XHdBugAAANsA&#10;AAAPAAAAAAAAAAEAIAAAACIAAABkcnMvZG93bnJldi54bWxQSwECFAAUAAAACACHTuJAMy8FnjsA&#10;AAA5AAAAEAAAAAAAAAABACAAAAAJAQAAZHJzL3NoYXBleG1sLnhtbFBLBQYAAAAABgAGAFsBAACz&#10;AwAAAAA=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2482925;height:274955;width:5882640;" fillcolor="#000000" filled="t" stroked="f" coordsize="5882640,274955" o:gfxdata="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/8HxugAAANsA&#10;AAAPAAAAAAAAAAEAIAAAACIAAABkcnMvZG93bnJldi54bWxQSwECFAAUAAAACACHTuJAMy8FnjsA&#10;AAA5AAAAEAAAAAAAAAABACAAAAAJAQAAZHJzL3NoYXBleG1sLnhtbFBLBQYAAAAABgAGAFsBAACz&#10;AwAAAAA=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6095;top:2757550;height:273050;width:5869940;" fillcolor="#7E7E7E" filled="t" stroked="f" coordsize="5869940,273050" o:gfxdata="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IVL5ugAAANsA&#10;AAAPAAAAAAAAAAEAIAAAACIAAABkcnMvZG93bnJldi54bWxQSwECFAAUAAAACACHTuJAMy8FnjsA&#10;AAA5AAAAEAAAAAAAAAABACAAAAAJAQAAZHJzL3NoYXBleG1sLnhtbFBLBQYAAAAABgAGAFsBAACz&#10;AwAAAAA=&#10;" path="m5869812,0l0,0,0,272795,5869812,27279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2757563;height:273050;width:5882640;" fillcolor="#000000" filled="t" stroked="f" coordsize="5882640,273050" o:gfxdata="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x0j+/&#10;AAAA2wAAAA8AAAAAAAAAAQAgAAAAIgAAAGRycy9kb3ducmV2LnhtbFBLAQIUABQAAAAIAIdO4kAz&#10;LwWeOwAAADkAAAAQAAAAAAAAAAEAIAAAAA4BAABkcnMvc2hhcGV4bWwueG1sUEsFBgAAAAAGAAYA&#10;WwEAALgDAAAAAA==&#10;" path="m6096,0l0,0,0,272783,6096,272783,6096,0xem5882081,0l5875985,0,5875985,272783,5882081,272783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6095;top:3030346;height:274320;width:5869940;" fillcolor="#7E7E7E" filled="t" stroked="f" coordsize="5869940,274320" o:gfxdata="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bpf/ugAAANsA&#10;AAAPAAAAAAAAAAEAIAAAACIAAABkcnMvZG93bnJldi54bWxQSwECFAAUAAAACACHTuJAMy8FnjsA&#10;AAA5AAAAEAAAAAAAAAABACAAAAAJAQAAZHJzL3NoYXBleG1sLnhtbFBLBQYAAAAABgAGAFsBAACz&#10;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3030346;height:274320;width:5882640;" fillcolor="#000000" filled="t" stroked="f" coordsize="5882640,274320" o:gfxdata="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Zaer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6095;top:3304666;height:274320;width:5869940;" fillcolor="#7E7E7E" filled="t" stroked="f" coordsize="5869940,274320" o:gfxdata="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LqhC8AAAA&#10;2wAAAA8AAAAAAAAAAQAgAAAAIgAAAGRycy9kb3ducmV2LnhtbFBLAQIUABQAAAAIAIdO4kAzLwWe&#10;OwAAADkAAAAQAAAAAAAAAAEAIAAAAAsBAABkcnMvc2hhcGV4bWwueG1sUEsFBgAAAAAGAAYAWwEA&#10;ALUDAAAAAA=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3304666;height:274320;width:5882640;" fillcolor="#000000" filled="t" stroked="f" coordsize="5882640,274320" o:gfxdata="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Nnlb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095;top:3578986;height:274320;width:5869940;" fillcolor="#7E7E7E" filled="t" stroked="f" coordsize="5869940,274320" o:gfxdata="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WR/LsAAADb&#10;AAAADwAAAAAAAAABACAAAAAiAAAAZHJzL2Rvd25yZXYueG1sUEsBAhQAFAAAAAgAh07iQDMvBZ47&#10;AAAAOQAAABAAAAAAAAAAAQAgAAAACgEAAGRycy9zaGFwZXhtbC54bWxQSwUGAAAAAAYABgBbAQAA&#10;tAMAAAAA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3578986;height:274320;width:5882640;" fillcolor="#000000" filled="t" stroked="f" coordsize="5882640,274320" o:gfxdata="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1ceb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6095;top:3853306;height:273050;width:5869940;" fillcolor="#7E7E7E" filled="t" stroked="f" coordsize="5869940,273050" o:gfxdata="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V17/ugAAANsA&#10;AAAPAAAAAAAAAAEAIAAAACIAAABkcnMvZG93bnJldi54bWxQSwECFAAUAAAACACHTuJAMy8FnjsA&#10;AAA5AAAAEAAAAAAAAAABACAAAAAJAQAAZHJzL3NoYXBleG1sLnhtbFBLBQYAAAAABgAGAFsBAACz&#10;AwAAAAA=&#10;" path="m5869812,0l0,0,0,272795,5869812,27279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3853319;height:273050;width:5882640;" fillcolor="#000000" filled="t" stroked="f" coordsize="5882640,273050" o:gfxdata="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R945&#10;wAAAANsAAAAPAAAAAAAAAAEAIAAAACIAAABkcnMvZG93bnJldi54bWxQSwECFAAUAAAACACHTuJA&#10;My8FnjsAAAA5AAAAEAAAAAAAAAABACAAAAAPAQAAZHJzL3NoYXBleG1sLnhtbFBLBQYAAAAABgAG&#10;AFsBAAC5AwAAAAA=&#10;" path="m6096,0l0,0,0,272783,6096,272783,6096,0xem5882081,0l5875985,0,5875985,272783,5882081,272783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6095;top:4126052;height:274320;width:5869940;" fillcolor="#7E7E7E" filled="t" stroked="f" coordsize="5869940,274320" o:gfxdata="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Ck6zrgAAADb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4126052;height:274320;width:5882640;" fillcolor="#000000" filled="t" stroked="f" coordsize="5882640,274320" o:gfxdata="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DH3S7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6095;top:4400372;height:274320;width:5869940;" fillcolor="#7E7E7E" filled="t" stroked="f" coordsize="5869940,274320" o:gfxdata="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twEiugAAANsA&#10;AAAPAAAAAAAAAAEAIAAAACIAAABkcnMvZG93bnJldi54bWxQSwECFAAUAAAACACHTuJAMy8FnjsA&#10;AAA5AAAAEAAAAAAAAAABACAAAAAJAQAAZHJzL3NoYXBleG1sLnhtbFBLBQYAAAAABgAGAFsBAACz&#10;AwAAAAA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4400384;height:274320;width:5882640;" fillcolor="#000000" filled="t" stroked="f" coordsize="5882640,274320" o:gfxdata="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8ynvQAA&#10;ANsAAAAPAAAAAAAAAAEAIAAAACIAAABkcnMvZG93bnJldi54bWxQSwECFAAUAAAACACHTuJAMy8F&#10;njsAAAA5AAAAEAAAAAAAAAABACAAAAAMAQAAZHJzL3NoYXBleG1sLnhtbFBLBQYAAAAABgAGAFsB&#10;AAC2AwAAAAA=&#10;" path="m6096,0l0,0,0,274307,6096,274307,6096,0xem5882081,0l5875985,0,5875985,274307,5882081,274307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6095;top:6095;height:4669155;width:586994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7C730F">
                        <w:pPr>
                          <w:spacing w:before="20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#!/bin/bash</w:t>
                        </w:r>
                      </w:p>
                      <w:p w14:paraId="11424074">
                        <w:pPr>
                          <w:spacing w:before="198" w:line="441" w:lineRule="auto"/>
                          <w:ind w:left="107" w:right="4247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Script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2: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FOSS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Package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Inspector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PACKAGE="git"</w:t>
                        </w:r>
                      </w:p>
                      <w:p w14:paraId="7DCB3D5A"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Check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if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package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is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installed</w:t>
                        </w:r>
                      </w:p>
                      <w:p w14:paraId="314A80DF">
                        <w:pPr>
                          <w:spacing w:before="198" w:line="439" w:lineRule="auto"/>
                          <w:ind w:left="218" w:right="5254" w:hanging="111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if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dpkg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-l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|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grep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-q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$PACKAGE;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then echo "$PACKAGE is installed."</w:t>
                        </w:r>
                      </w:p>
                      <w:p w14:paraId="302C80EE">
                        <w:pPr>
                          <w:spacing w:before="4" w:line="441" w:lineRule="auto"/>
                          <w:ind w:left="107" w:right="7221" w:firstLine="11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--version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else</w:t>
                        </w:r>
                      </w:p>
                      <w:p w14:paraId="3231EDF1">
                        <w:pPr>
                          <w:spacing w:before="0" w:line="441" w:lineRule="auto"/>
                          <w:ind w:left="107" w:right="5254" w:firstLine="11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"$PACKAGE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is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NOT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installed." 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>fi</w:t>
                        </w:r>
                      </w:p>
                      <w:p w14:paraId="196B428B">
                        <w:pPr>
                          <w:spacing w:before="3" w:line="439" w:lineRule="auto"/>
                          <w:ind w:left="107" w:right="525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Case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statement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description case $PACKAGE in</w:t>
                        </w:r>
                      </w:p>
                      <w:p w14:paraId="7FEC7F32">
                        <w:pPr>
                          <w:spacing w:before="4" w:line="441" w:lineRule="auto"/>
                          <w:ind w:left="218" w:right="2486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git)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"Git: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distributed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version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control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system"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;; apache) echo "Apache: web server" ;;</w:t>
                        </w:r>
                      </w:p>
                      <w:p w14:paraId="6CC6910C">
                        <w:pPr>
                          <w:spacing w:before="2" w:line="439" w:lineRule="auto"/>
                          <w:ind w:left="218" w:right="4247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mysql)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"MySQL: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database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system"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;; firefox)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"Firefox: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web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browser"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;;</w:t>
                        </w:r>
                      </w:p>
                      <w:p w14:paraId="5D0A7468">
                        <w:pPr>
                          <w:spacing w:before="5"/>
                          <w:ind w:left="21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*)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"Unknown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package"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;;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0D6BEFB">
      <w:pPr>
        <w:pStyle w:val="7"/>
        <w:spacing w:after="0"/>
        <w:rPr>
          <w:b/>
          <w:sz w:val="17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5CE93939">
      <w:pPr>
        <w:pStyle w:val="7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191135"/>
                <wp:effectExtent l="0" t="0" r="0" b="8889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91135"/>
                          <a:chOff x="0" y="0"/>
                          <a:chExt cx="5882640" cy="1911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095" y="0"/>
                            <a:ext cx="58699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8478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708"/>
                                </a:lnTo>
                                <a:lnTo>
                                  <a:pt x="5869812" y="184708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88264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91135">
                                <a:moveTo>
                                  <a:pt x="5875909" y="184708"/>
                                </a:moveTo>
                                <a:lnTo>
                                  <a:pt x="6096" y="18470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708"/>
                                </a:lnTo>
                                <a:lnTo>
                                  <a:pt x="0" y="190804"/>
                                </a:lnTo>
                                <a:lnTo>
                                  <a:pt x="6096" y="190804"/>
                                </a:lnTo>
                                <a:lnTo>
                                  <a:pt x="5875909" y="190804"/>
                                </a:lnTo>
                                <a:lnTo>
                                  <a:pt x="5875909" y="184708"/>
                                </a:lnTo>
                                <a:close/>
                              </a:path>
                              <a:path w="5882640" h="19113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84708"/>
                                </a:lnTo>
                                <a:lnTo>
                                  <a:pt x="5875985" y="190804"/>
                                </a:lnTo>
                                <a:lnTo>
                                  <a:pt x="5882081" y="190804"/>
                                </a:lnTo>
                                <a:lnTo>
                                  <a:pt x="5882081" y="184708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095" y="0"/>
                            <a:ext cx="586994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15677">
                              <w:pPr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esac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.05pt;width:463.2pt;" coordsize="5882640,191135" o:gfxdata="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HoIca3WAAAABAEAAA8AAAAAAAAAAQAg&#10;AAAAIgAAAGRycy9kb3ducmV2LnhtbFBLAQIUABQAAAAIAIdO4kAtzM11ZgMAAN4MAAAOAAAAAAAA&#10;AAEAIAAAACUBAABkcnMvZTJvRG9jLnhtbFBLBQYAAAAABgAGAFkBAAD9BgAAAAA=&#10;">
                <o:lock v:ext="edit" aspectratio="f"/>
                <v:shape id="Graphic 76" o:spid="_x0000_s1026" o:spt="100" style="position:absolute;left:6095;top:0;height:184785;width:5869940;" fillcolor="#7E7E7E" filled="t" stroked="f" coordsize="5869940,184785" o:gfxdata="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q+nb4A&#10;AADbAAAADwAAAAAAAAABACAAAAAiAAAAZHJzL2Rvd25yZXYueG1sUEsBAhQAFAAAAAgAh07iQDMv&#10;BZ47AAAAOQAAABAAAAAAAAAAAQAgAAAADQEAAGRycy9zaGFwZXhtbC54bWxQSwUGAAAAAAYABgBb&#10;AQAAtwMAAAAA&#10;" path="m5869812,0l0,0,0,184708,5869812,184708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0;height:191135;width:5882640;" fillcolor="#000000" filled="t" stroked="f" coordsize="5882640,191135" o:gfxdata="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R1zm8AAAA&#10;2wAAAA8AAAAAAAAAAQAgAAAAIgAAAGRycy9kb3ducmV2LnhtbFBLAQIUABQAAAAIAIdO4kAzLwWe&#10;OwAAADkAAAAQAAAAAAAAAAEAIAAAAAsBAABkcnMvc2hhcGV4bWwueG1sUEsFBgAAAAAGAAYAWwEA&#10;ALUDAAAAAA==&#10;" path="m5875909,184708l6096,184708,6096,0,0,0,0,184708,0,190804,6096,190804,5875909,190804,5875909,184708xem5882081,0l5875985,0,5875985,184708,5875985,190804,5882081,190804,5882081,184708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" o:spid="_x0000_s1026" o:spt="202" type="#_x0000_t202" style="position:absolute;left:6095;top:0;height:184785;width:5869940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215677">
                        <w:pPr>
                          <w:spacing w:before="1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esac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EE51493">
      <w:pPr>
        <w:spacing w:before="121"/>
        <w:ind w:left="165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 w14:paraId="2A584475">
      <w:pPr>
        <w:pStyle w:val="7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143510</wp:posOffset>
            </wp:positionV>
            <wp:extent cx="4345940" cy="971550"/>
            <wp:effectExtent l="0" t="0" r="12700" b="3810"/>
            <wp:wrapTopAndBottom/>
            <wp:docPr id="79" name="Image 79" descr="C:/Users/navee/OneDrive/Pictures/SCRIPT2.jpegSCRIP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C:/Users/navee/OneDrive/Pictures/SCRIPT2.jpegSCRIPT2"/>
                    <pic:cNvPicPr/>
                  </pic:nvPicPr>
                  <pic:blipFill>
                    <a:blip r:embed="rId7"/>
                    <a:srcRect t="30165" b="30165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5C0B4">
      <w:pPr>
        <w:pStyle w:val="3"/>
        <w:spacing w:before="204"/>
      </w:pPr>
      <w:r>
        <w:t>Script</w:t>
      </w:r>
      <w:r>
        <w:rPr>
          <w:spacing w:val="-1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Disk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Permission</w:t>
      </w:r>
      <w:r>
        <w:rPr>
          <w:spacing w:val="-20"/>
        </w:rPr>
        <w:t xml:space="preserve"> </w:t>
      </w:r>
      <w:r>
        <w:rPr>
          <w:spacing w:val="-2"/>
        </w:rPr>
        <w:t>Auditor</w:t>
      </w:r>
    </w:p>
    <w:p w14:paraId="6CFB2066">
      <w:pPr>
        <w:pStyle w:val="7"/>
        <w:spacing w:before="219" w:line="278" w:lineRule="auto"/>
      </w:pPr>
      <w:r>
        <w:t>This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directories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permissions,</w:t>
      </w:r>
      <w:r>
        <w:rPr>
          <w:spacing w:val="-7"/>
        </w:rPr>
        <w:t xml:space="preserve"> </w:t>
      </w:r>
      <w:r>
        <w:t>ownership, and size using loops and Linux commands.</w:t>
      </w:r>
    </w:p>
    <w:p w14:paraId="497AA4F9">
      <w:pPr>
        <w:pStyle w:val="2"/>
        <w:spacing w:before="161"/>
        <w:rPr>
          <w:u w:val="none"/>
        </w:rPr>
      </w:pPr>
      <w:r>
        <w:rPr>
          <w:spacing w:val="-2"/>
          <w:u w:val="single"/>
        </w:rPr>
        <w:t>Script:</w:t>
      </w:r>
    </w:p>
    <w:p w14:paraId="548B5BBD">
      <w:pPr>
        <w:pStyle w:val="7"/>
        <w:spacing w:before="7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143510</wp:posOffset>
                </wp:positionV>
                <wp:extent cx="5882640" cy="5768975"/>
                <wp:effectExtent l="0" t="0" r="0" b="0"/>
                <wp:wrapTopAndBottom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5768975"/>
                          <a:chOff x="0" y="0"/>
                          <a:chExt cx="5882640" cy="57689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6095" y="6096"/>
                            <a:ext cx="586994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870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5869812" y="286512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88264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9273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2608"/>
                                </a:lnTo>
                                <a:lnTo>
                                  <a:pt x="6096" y="292608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29273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96"/>
                                </a:lnTo>
                                <a:lnTo>
                                  <a:pt x="5875985" y="292608"/>
                                </a:lnTo>
                                <a:lnTo>
                                  <a:pt x="5882081" y="292608"/>
                                </a:lnTo>
                                <a:lnTo>
                                  <a:pt x="5882081" y="60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95" y="292608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292607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565404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56540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95" y="839724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83972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5" y="1114044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95249" y="1197745"/>
                            <a:ext cx="1533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>
                                <a:moveTo>
                                  <a:pt x="0" y="0"/>
                                </a:moveTo>
                                <a:lnTo>
                                  <a:pt x="1532931" y="0"/>
                                </a:lnTo>
                              </a:path>
                            </a:pathLst>
                          </a:custGeom>
                          <a:ln w="101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114043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5" y="1386789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386789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95" y="1661414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6141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1935734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935733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95" y="220853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208529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95" y="248285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482850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95" y="2757170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2757169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95" y="3029966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3029966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3304286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3304285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5" y="3578682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3578682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95" y="3853307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853307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4126103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412610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4400423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4400435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07"/>
                                </a:lnTo>
                                <a:lnTo>
                                  <a:pt x="6096" y="27430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07"/>
                                </a:lnTo>
                                <a:lnTo>
                                  <a:pt x="5882081" y="274307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95" y="4674742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5"/>
                                </a:lnTo>
                                <a:lnTo>
                                  <a:pt x="5869812" y="27279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4674742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095" y="4947539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4947539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095" y="5221808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5221808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5" y="5496128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5496128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4676" y="41693"/>
                            <a:ext cx="3505835" cy="948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38F9F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 w14:paraId="0A51C5F6">
                              <w:pPr>
                                <w:spacing w:before="198" w:line="439" w:lineRule="auto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 Script 3: Disk and Permission Auditor DIRS=("/etc"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"/var/log"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"/home"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"/usr/bin"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"/tmp")</w:t>
                              </w:r>
                            </w:p>
                            <w:p w14:paraId="3A97D88D"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"Directory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Report"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74676" y="1137449"/>
                            <a:ext cx="4330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761FA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031822" y="1137449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F8BDE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74676" y="1410245"/>
                            <a:ext cx="3499485" cy="4236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A155A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DIR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"${DIRS[@]}";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do</w:t>
                              </w:r>
                            </w:p>
                            <w:p w14:paraId="5FE39DB0">
                              <w:pPr>
                                <w:spacing w:before="198"/>
                                <w:ind w:left="11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"$DIR"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];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then</w:t>
                              </w:r>
                            </w:p>
                            <w:p w14:paraId="18F81AF9">
                              <w:pPr>
                                <w:spacing w:before="198" w:line="439" w:lineRule="auto"/>
                                <w:ind w:left="22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PERMS=$(ls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-ld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$DIR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awk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'{print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$1,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$3,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$4}') SIZE=$(du -sh $DIR 2&gt;/dev/null | cut -f1)</w:t>
                              </w:r>
                            </w:p>
                            <w:p w14:paraId="379AE2C5">
                              <w:pPr>
                                <w:spacing w:before="4" w:line="441" w:lineRule="auto"/>
                                <w:ind w:left="110" w:right="0" w:firstLine="11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"$DIR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Permissions: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$PERMS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Size: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$SIZE"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else</w:t>
                              </w:r>
                            </w:p>
                            <w:p w14:paraId="1632CBBE">
                              <w:pPr>
                                <w:spacing w:before="0" w:line="441" w:lineRule="auto"/>
                                <w:ind w:left="110" w:right="2286" w:firstLine="11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"$DIR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exist" 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>fi</w:t>
                              </w:r>
                            </w:p>
                            <w:p w14:paraId="7BA48FB4"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done</w:t>
                              </w:r>
                            </w:p>
                            <w:p w14:paraId="77314BE0">
                              <w:pPr>
                                <w:spacing w:before="199" w:line="441" w:lineRule="auto"/>
                                <w:ind w:left="0" w:right="2286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directory if [ -d "/etc/git" ]; then echo ""</w:t>
                              </w:r>
                            </w:p>
                            <w:p w14:paraId="472971ED">
                              <w:pPr>
                                <w:spacing w:before="1" w:line="439" w:lineRule="auto"/>
                                <w:ind w:left="110" w:right="1506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"Git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directory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found:" ls -ld /etc/git</w:t>
                              </w:r>
                            </w:p>
                            <w:p w14:paraId="195ABD95"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else</w:t>
                              </w:r>
                            </w:p>
                            <w:p w14:paraId="17BDFC77">
                              <w:pPr>
                                <w:spacing w:before="198"/>
                                <w:ind w:left="11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1pt;margin-top:11.3pt;height:454.25pt;width:463.2pt;mso-position-horizontal-relative:page;mso-wrap-distance-bottom:0pt;mso-wrap-distance-top:0pt;z-index:-251652096;mso-width-relative:page;mso-height-relative:page;" coordsize="5882640,5768975" o:gfxdata="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">
                <o:lock v:ext="edit" aspectratio="f"/>
                <v:shape id="Graphic 81" o:spid="_x0000_s1026" o:spt="100" style="position:absolute;left:6095;top:6096;height:287020;width:5869940;" fillcolor="#7E7E7E" filled="t" stroked="f" coordsize="5869940,287020" o:gfxdata="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Fro0rsAAADb&#10;AAAADwAAAAAAAAABACAAAAAiAAAAZHJzL2Rvd25yZXYueG1sUEsBAhQAFAAAAAgAh07iQDMvBZ47&#10;AAAAOQAAABAAAAAAAAAAAQAgAAAACgEAAGRycy9zaGFwZXhtbC54bWxQSwUGAAAAAAYABgBbAQAA&#10;tAMAAAAA&#10;" path="m5869812,0l0,0,0,286512,5869812,286512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0;height:292735;width:5882640;" fillcolor="#000000" filled="t" stroked="f" coordsize="5882640,292735" o:gfxdata="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dMk+8AAAA&#10;2wAAAA8AAAAAAAAAAQAgAAAAIgAAAGRycy9kb3ducmV2LnhtbFBLAQIUABQAAAAIAIdO4kAzLwWe&#10;OwAAADkAAAAQAAAAAAAAAAEAIAAAAAsBAABkcnMvc2hhcGV4bWwueG1sUEsFBgAAAAAGAAYAWwEA&#10;ALUDAAAAAA==&#10;" path="m5875909,0l6096,0,0,0,0,6096,0,292608,6096,292608,6096,6096,5875909,6096,5875909,0xem5882081,0l5875985,0,5875985,6096,5875985,292608,5882081,292608,5882081,60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6095;top:292608;height:273050;width:5869940;" fillcolor="#7E7E7E" filled="t" stroked="f" coordsize="5869940,273050" o:gfxdata="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8qdL4A&#10;AADbAAAADwAAAAAAAAABACAAAAAiAAAAZHJzL2Rvd25yZXYueG1sUEsBAhQAFAAAAAgAh07iQDMv&#10;BZ47AAAAOQAAABAAAAAAAAAAAQAgAAAADQEAAGRycy9zaGFwZXhtbC54bWxQSwUGAAAAAAYABgBb&#10;AQAAtwMAAAAA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292607;height:273050;width:5882640;" fillcolor="#000000" filled="t" stroked="f" coordsize="5882640,273050" o:gfxdata="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Kl12/&#10;AAAA2wAAAA8AAAAAAAAAAQAgAAAAIgAAAGRycy9kb3ducmV2LnhtbFBLAQIUABQAAAAIAIdO4kAz&#10;LwWeOwAAADkAAAAQAAAAAAAAAAEAIAAAAA4BAABkcnMvc2hhcGV4bWwueG1sUEsFBgAAAAAGAAYA&#10;WwEAALgDAAAAAA=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6095;top:565404;height:274320;width:5869940;" fillcolor="#7E7E7E" filled="t" stroked="f" coordsize="5869940,274320" o:gfxdata="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i+lxugAAANsA&#10;AAAPAAAAAAAAAAEAIAAAACIAAABkcnMvZG93bnJldi54bWxQSwECFAAUAAAACACHTuJAMy8FnjsA&#10;AAA5AAAAEAAAAAAAAAABACAAAAAJAQAAZHJzL3NoYXBleG1sLnhtbFBLBQYAAAAABgAGAFsBAACz&#10;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0;top:565403;height:274320;width:5882640;" fillcolor="#000000" filled="t" stroked="f" coordsize="5882640,274320" o:gfxdata="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DR8YvQAA&#10;ANsAAAAPAAAAAAAAAAEAIAAAACIAAABkcnMvZG93bnJldi54bWxQSwECFAAUAAAACACHTuJAMy8F&#10;njsAAAA5AAAAEAAAAAAAAAABACAAAAAMAQAAZHJzL3NoYXBleG1sLnhtbFBLBQYAAAAABgAGAFsB&#10;AAC2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6095;top:839724;height:274320;width:5869940;" fillcolor="#7E7E7E" filled="t" stroked="f" coordsize="5869940,274320" o:gfxdata="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FdKdugAAANsA&#10;AAAPAAAAAAAAAAEAIAAAACIAAABkcnMvZG93bnJldi54bWxQSwECFAAUAAAACACHTuJAMy8FnjsA&#10;AAA5AAAAEAAAAAAAAAABACAAAAAJAQAAZHJzL3NoYXBleG1sLnhtbFBLBQYAAAAABgAGAFsBAACz&#10;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839723;height:274320;width:5882640;" fillcolor="#000000" filled="t" stroked="f" coordsize="5882640,274320" o:gfxdata="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i7xugAAANsA&#10;AAAPAAAAAAAAAAEAIAAAACIAAABkcnMvZG93bnJldi54bWxQSwECFAAUAAAACACHTuJAMy8FnjsA&#10;AAA5AAAAEAAAAAAAAAABACAAAAAJAQAAZHJzL3NoYXBleG1sLnhtbFBLBQYAAAAABgAGAFsBAACz&#10;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6095;top:1114044;height:273050;width:5869940;" fillcolor="#7E7E7E" filled="t" stroked="f" coordsize="5869940,273050" o:gfxdata="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xcdnr4A&#10;AADbAAAADwAAAAAAAAABACAAAAAiAAAAZHJzL2Rvd25yZXYueG1sUEsBAhQAFAAAAAgAh07iQDMv&#10;BZ47AAAAOQAAABAAAAAAAAAAAQAgAAAADQEAAGRycy9zaGFwZXhtbC54bWxQSwUGAAAAAAYABgBb&#10;AQAAtwMAAAAA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495249;top:1197745;height:1270;width:1533525;" filled="f" stroked="t" coordsize="1533525,1" o:gfxdata="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d/u+8AAAA&#10;2wAAAA8AAAAAAAAAAQAgAAAAIgAAAGRycy9kb3ducmV2LnhtbFBLAQIUABQAAAAIAIdO4kAzLwWe&#10;OwAAADkAAAAQAAAAAAAAAAEAIAAAAAsBAABkcnMvc2hhcGV4bWwueG1sUEsFBgAAAAAGAAYAWwEA&#10;ALUDAAAAAA==&#10;" path="m0,0l1532931,0e">
                  <v:fill on="f" focussize="0,0"/>
                  <v:stroke weight="0.796771653543307pt" color="#000000" joinstyle="round" dashstyle="3 1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0;top:1114043;height:273050;width:5882640;" fillcolor="#000000" filled="t" stroked="f" coordsize="5882640,273050" o:gfxdata="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kohi/&#10;AAAA2wAAAA8AAAAAAAAAAQAgAAAAIgAAAGRycy9kb3ducmV2LnhtbFBLAQIUABQAAAAIAIdO4kAz&#10;LwWeOwAAADkAAAAQAAAAAAAAAAEAIAAAAA4BAABkcnMvc2hhcGV4bWwueG1sUEsFBgAAAAAGAAYA&#10;WwEAALgDAAAAAA=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6095;top:1386789;height:274955;width:5869940;" fillcolor="#7E7E7E" filled="t" stroked="f" coordsize="5869940,274955" o:gfxdata="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36Mb4A&#10;AADbAAAADwAAAAAAAAABACAAAAAiAAAAZHJzL2Rvd25yZXYueG1sUEsBAhQAFAAAAAgAh07iQDMv&#10;BZ47AAAAOQAAABAAAAAAAAAAAQAgAAAADQEAAGRycy9zaGFwZXhtbC54bWxQSwUGAAAAAAYABgBb&#10;AQAAtwMAAAAA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0;top:1386789;height:274955;width:5882640;" fillcolor="#000000" filled="t" stroked="f" coordsize="5882640,274955" o:gfxdata="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uTIG8AAAA&#10;2wAAAA8AAAAAAAAAAQAgAAAAIgAAAGRycy9kb3ducmV2LnhtbFBLAQIUABQAAAAIAIdO4kAzLwWe&#10;OwAAADkAAAAQAAAAAAAAAAEAIAAAAAsBAABkcnMvc2hhcGV4bWwueG1sUEsFBgAAAAAGAAYAWwEA&#10;ALUDAAAAAA==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6095;top:1661414;height:274320;width:5869940;" fillcolor="#7E7E7E" filled="t" stroked="f" coordsize="5869940,274320" o:gfxdata="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x7aN7sAAADb&#10;AAAADwAAAAAAAAABACAAAAAiAAAAZHJzL2Rvd25yZXYueG1sUEsBAhQAFAAAAAgAh07iQDMvBZ47&#10;AAAAOQAAABAAAAAAAAAAAQAgAAAACgEAAGRycy9zaGFwZXhtbC54bWxQSwUGAAAAAAYABgBbAQAA&#10;tAMA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1661413;height:274320;width:5882640;" fillcolor="#000000" filled="t" stroked="f" coordsize="5882640,274320" o:gfxdata="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YXsr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6095;top:1935734;height:273050;width:5869940;" fillcolor="#7E7E7E" filled="t" stroked="f" coordsize="5869940,273050" o:gfxdata="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EfMb4A&#10;AADbAAAADwAAAAAAAAABACAAAAAiAAAAZHJzL2Rvd25yZXYueG1sUEsBAhQAFAAAAAgAh07iQDMv&#10;BZ47AAAAOQAAABAAAAAAAAAAAQAgAAAADQEAAGRycy9zaGFwZXhtbC54bWxQSwUGAAAAAAYABgBb&#10;AQAAtwMAAAAA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0;top:1935733;height:273050;width:5882640;" fillcolor="#000000" filled="t" stroked="f" coordsize="5882640,273050" o:gfxdata="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Bn/e/&#10;AAAA2wAAAA8AAAAAAAAAAQAgAAAAIgAAAGRycy9kb3ducmV2LnhtbFBLAQIUABQAAAAIAIdO4kAz&#10;LwWeOwAAADkAAAAQAAAAAAAAAAEAIAAAAA4BAABkcnMvc2hhcGV4bWwueG1sUEsFBgAAAAAGAAYA&#10;WwEAALgDAAAAAA=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6095;top:2208530;height:274320;width:5869940;" fillcolor="#7E7E7E" filled="t" stroked="f" coordsize="5869940,274320" o:gfxdata="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5T0DK5AAAA2wAA&#10;AA8AAAAAAAAAAQAgAAAAIgAAAGRycy9kb3ducmV2LnhtbFBLAQIUABQAAAAIAIdO4kAzLwWeOwAA&#10;ADkAAAAQAAAAAAAAAAEAIAAAAAgBAABkcnMvc2hhcGV4bWwueG1sUEsFBgAAAAAGAAYAWwEAALID&#10;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2208529;height:274320;width:5882640;" fillcolor="#000000" filled="t" stroked="f" coordsize="5882640,274320" o:gfxdata="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sdt74A&#10;AADb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6095;top:2482850;height:274320;width:5869940;" fillcolor="#7E7E7E" filled="t" stroked="f" coordsize="5869940,274320" o:gfxdata="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Z7ly8AAAA&#10;3AAAAA8AAAAAAAAAAQAgAAAAIgAAAGRycy9kb3ducmV2LnhtbFBLAQIUABQAAAAIAIdO4kAzLwWe&#10;OwAAADkAAAAQAAAAAAAAAAEAIAAAAAsBAABkcnMvc2hhcGV4bWwueG1sUEsFBgAAAAAGAAYAWwEA&#10;ALUD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2482850;height:274320;width:5882640;" fillcolor="#000000" filled="t" stroked="f" coordsize="5882640,274320" o:gfxdata="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L54+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6095;top:2757170;height:273050;width:5869940;" fillcolor="#7E7E7E" filled="t" stroked="f" coordsize="5869940,273050" o:gfxdata="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lXFa8AAAA&#10;3AAAAA8AAAAAAAAAAQAgAAAAIgAAAGRycy9kb3ducmV2LnhtbFBLAQIUABQAAAAIAIdO4kAzLwWe&#10;OwAAADkAAAAQAAAAAAAAAAEAIAAAAAsBAABkcnMvc2hhcGV4bWwueG1sUEsFBgAAAAAGAAYAWwEA&#10;ALU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0;top:2757169;height:273050;width:5882640;" fillcolor="#000000" filled="t" stroked="f" coordsize="5882640,273050" o:gfxdata="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gRDjvQAA&#10;ANwAAAAPAAAAAAAAAAEAIAAAACIAAABkcnMvZG93bnJldi54bWxQSwECFAAUAAAACACHTuJAMy8F&#10;njsAAAA5AAAAEAAAAAAAAAABACAAAAAMAQAAZHJzL3NoYXBleG1sLnhtbFBLBQYAAAAABgAGAFsB&#10;AAC2AwAAAAA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6095;top:3029966;height:274320;width:5869940;" fillcolor="#7E7E7E" filled="t" stroked="f" coordsize="5869940,274320" o:gfxdata="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/i6F+5AAAA3AAA&#10;AA8AAAAAAAAAAQAgAAAAIgAAAGRycy9kb3ducmV2LnhtbFBLAQIUABQAAAAIAIdO4kAzLwWeOwAA&#10;ADkAAAAQAAAAAAAAAAEAIAAAAAgBAABkcnMvc2hhcGV4bWwueG1sUEsFBgAAAAAGAAYAWwEAALID&#10;AAAAAA=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0;top:3029966;height:274320;width:5882640;" fillcolor="#000000" filled="t" stroked="f" coordsize="5882640,274320" o:gfxdata="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8OGMvQAA&#10;ANwAAAAPAAAAAAAAAAEAIAAAACIAAABkcnMvZG93bnJldi54bWxQSwECFAAUAAAACACHTuJAMy8F&#10;njsAAAA5AAAAEAAAAAAAAAABACAAAAAMAQAAZHJzL3NoYXBleG1sLnhtbFBLBQYAAAAABgAGAFsB&#10;AAC2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6095;top:3304286;height:274320;width:5869940;" fillcolor="#7E7E7E" filled="t" stroked="f" coordsize="5869940,274320" o:gfxdata="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zTs7gAAADc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0;top:3304285;height:274320;width:5882640;" fillcolor="#000000" filled="t" stroked="f" coordsize="5882640,274320" o:gfxdata="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u2mC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6095;top:3578682;height:274955;width:5869940;" fillcolor="#7E7E7E" filled="t" stroked="f" coordsize="5869940,274955" o:gfxdata="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9QDh&#10;wAAAANwAAAAPAAAAAAAAAAEAIAAAACIAAABkcnMvZG93bnJldi54bWxQSwECFAAUAAAACACHTuJA&#10;My8FnjsAAAA5AAAAEAAAAAAAAAABACAAAAAPAQAAZHJzL3NoYXBleG1sLnhtbFBLBQYAAAAABgAG&#10;AFsBAAC5AwAAAAA=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3578682;height:274955;width:5882640;" fillcolor="#000000" filled="t" stroked="f" coordsize="5882640,274955" o:gfxdata="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c6VL4A&#10;AADcAAAADwAAAAAAAAABACAAAAAiAAAAZHJzL2Rvd25yZXYueG1sUEsBAhQAFAAAAAgAh07iQDMv&#10;BZ47AAAAOQAAABAAAAAAAAAAAQAgAAAADQEAAGRycy9zaGFwZXhtbC54bWxQSwUGAAAAAAYABgBb&#10;AQAAtwMAAAAA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6095;top:3853307;height:273050;width:5869940;" fillcolor="#7E7E7E" filled="t" stroked="f" coordsize="5869940,273050" o:gfxdata="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aLxZ74A&#10;AADcAAAADwAAAAAAAAABACAAAAAiAAAAZHJzL2Rvd25yZXYueG1sUEsBAhQAFAAAAAgAh07iQDMv&#10;BZ47AAAAOQAAABAAAAAAAAAAAQAgAAAADQEAAGRycy9zaGFwZXhtbC54bWxQSwUGAAAAAAYABgBb&#10;AQAAtwMAAAAA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3853307;height:273050;width:5882640;" fillcolor="#000000" filled="t" stroked="f" coordsize="5882640,273050" o:gfxdata="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8a90r4A&#10;AADcAAAADwAAAAAAAAABACAAAAAiAAAAZHJzL2Rvd25yZXYueG1sUEsBAhQAFAAAAAgAh07iQDMv&#10;BZ47AAAAOQAAABAAAAAAAAAAAQAgAAAADQEAAGRycy9zaGFwZXhtbC54bWxQSwUGAAAAAAYABgBb&#10;AQAAtwMAAAAA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095;top:4126103;height:274320;width:5869940;" fillcolor="#7E7E7E" filled="t" stroked="f" coordsize="5869940,274320" o:gfxdata="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p5DbbgAAADc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0;top:4126103;height:274320;width:5882640;" fillcolor="#000000" filled="t" stroked="f" coordsize="5882640,274320" o:gfxdata="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MSr6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095;top:4400423;height:274320;width:5869940;" fillcolor="#7E7E7E" filled="t" stroked="f" coordsize="5869940,274320" o:gfxdata="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7foK5AAAA3AAA&#10;AA8AAAAAAAAAAQAgAAAAIgAAAGRycy9kb3ducmV2LnhtbFBLAQIUABQAAAAIAIdO4kAzLwWeOwAA&#10;ADkAAAAQAAAAAAAAAAEAIAAAAAgBAABkcnMvc2hhcGV4bWwueG1sUEsFBgAAAAAGAAYAWwEAALID&#10;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4400435;height:274320;width:5882640;" fillcolor="#000000" filled="t" stroked="f" coordsize="5882640,274320" o:gfxdata="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KXdRvQAA&#10;ANwAAAAPAAAAAAAAAAEAIAAAACIAAABkcnMvZG93bnJldi54bWxQSwECFAAUAAAACACHTuJAMy8F&#10;njsAAAA5AAAAEAAAAAAAAAABACAAAAAMAQAAZHJzL3NoYXBleG1sLnhtbFBLBQYAAAAABgAGAFsB&#10;AAC2AwAAAAA=&#10;" path="m6096,0l0,0,0,274307,6096,274307,6096,0xem5882081,0l5875985,0,5875985,274307,5882081,274307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6095;top:4674742;height:273050;width:5869940;" fillcolor="#7E7E7E" filled="t" stroked="f" coordsize="5869940,273050" o:gfxdata="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HzIi8AAAA&#10;3AAAAA8AAAAAAAAAAQAgAAAAIgAAAGRycy9kb3ducmV2LnhtbFBLAQIUABQAAAAIAIdO4kAzLwWe&#10;OwAAADkAAAAQAAAAAAAAAAEAIAAAAAsBAABkcnMvc2hhcGV4bWwueG1sUEsFBgAAAAAGAAYAWwEA&#10;ALUDAAAAAA==&#10;" path="m5869812,0l0,0,0,272795,5869812,27279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0;top:4674742;height:273050;width:5882640;" fillcolor="#000000" filled="t" stroked="f" coordsize="5882640,273050" o:gfxdata="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OAPb4A&#10;AADcAAAADwAAAAAAAAABACAAAAAiAAAAZHJzL2Rvd25yZXYueG1sUEsBAhQAFAAAAAgAh07iQDMv&#10;BZ47AAAAOQAAABAAAAAAAAAAAQAgAAAADQEAAGRycy9zaGFwZXhtbC54bWxQSwUGAAAAAAYABgBb&#10;AQAAtwMAAAAA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6095;top:4947539;height:274320;width:5869940;" fillcolor="#7E7E7E" filled="t" stroked="f" coordsize="5869940,274320" o:gfxdata="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2dIe8AAAA&#10;3AAAAA8AAAAAAAAAAQAgAAAAIgAAAGRycy9kb3ducmV2LnhtbFBLAQIUABQAAAAIAIdO4kAzLwWe&#10;OwAAADkAAAAQAAAAAAAAAAEAIAAAAAsBAABkcnMvc2hhcGV4bWwueG1sUEsFBgAAAAAGAAYAWwEA&#10;ALUDAAAAAA=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0;top:4947539;height:274320;width:5882640;" fillcolor="#000000" filled="t" stroked="f" coordsize="5882640,274320" o:gfxdata="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ZH1UvQAA&#10;ANwAAAAPAAAAAAAAAAEAIAAAACIAAABkcnMvZG93bnJldi54bWxQSwECFAAUAAAACACHTuJAMy8F&#10;njsAAAA5AAAAEAAAAAAAAAABACAAAAAMAQAAZHJzL3NoYXBleG1sLnhtbFBLBQYAAAAABgAGAFsB&#10;AAC2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6095;top:5221808;height:274320;width:5869940;" fillcolor="#7E7E7E" filled="t" stroked="f" coordsize="5869940,274320" o:gfxdata="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ssjy8AAAA&#10;3AAAAA8AAAAAAAAAAQAgAAAAIgAAAGRycy9kb3ducmV2LnhtbFBLAQIUABQAAAAIAIdO4kAzLwWe&#10;OwAAADkAAAAQAAAAAAAAAAEAIAAAAAsBAABkcnMvc2hhcGV4bWwueG1sUEsFBgAAAAAGAAYAWwEA&#10;ALUDAAAAAA=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0;top:5221808;height:274320;width:5882640;" fillcolor="#000000" filled="t" stroked="f" coordsize="5882640,274320" o:gfxdata="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+u++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095;top:5496128;height:273050;width:5869940;" fillcolor="#7E7E7E" filled="t" stroked="f" coordsize="5869940,273050" o:gfxdata="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QADa8AAAA&#10;3AAAAA8AAAAAAAAAAQAgAAAAIgAAAGRycy9kb3ducmV2LnhtbFBLAQIUABQAAAAIAIdO4kAzLwWe&#10;OwAAADkAAAAQAAAAAAAAAAEAIAAAAAsBAABkcnMvc2hhcGV4bWwueG1sUEsFBgAAAAAGAAYAWwEA&#10;ALU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5496128;height:273050;width:5882640;" fillcolor="#000000" filled="t" stroked="f" coordsize="5882640,273050" o:gfxdata="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0TIO8AAAA&#10;3AAAAA8AAAAAAAAAAQAgAAAAIgAAAGRycy9kb3ducmV2LnhtbFBLAQIUABQAAAAIAIdO4kAzLwWe&#10;OwAAADkAAAAQAAAAAAAAAAEAIAAAAAsBAABkcnMvc2hhcGV4bWwueG1sUEsFBgAAAAAGAAYAWwEA&#10;ALUDAAAAAA=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74676;top:41693;height:948055;width:350583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438F9F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#!/bin/bash</w:t>
                        </w:r>
                      </w:p>
                      <w:p w14:paraId="0A51C5F6">
                        <w:pPr>
                          <w:spacing w:before="198" w:line="439" w:lineRule="auto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 Script 3: Disk and Permission Auditor DIRS=("/etc"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"/var/log"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"/home"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"/usr/bin"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"/tmp")</w:t>
                        </w:r>
                      </w:p>
                      <w:p w14:paraId="3A97D88D"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"Directory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Audit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Report"</w:t>
                        </w:r>
                      </w:p>
                    </w:txbxContent>
                  </v:textbox>
                </v:shape>
                <v:shape id="Textbox 125" o:spid="_x0000_s1026" o:spt="202" type="#_x0000_t202" style="position:absolute;left:74676;top:1137449;height:127000;width:433070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8761FA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"</w:t>
                        </w:r>
                      </w:p>
                    </w:txbxContent>
                  </v:textbox>
                </v:shape>
                <v:shape id="Textbox 126" o:spid="_x0000_s1026" o:spt="202" type="#_x0000_t202" style="position:absolute;left:2031822;top:1137449;height:127000;width:82550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2F8BDE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"</w:t>
                        </w:r>
                      </w:p>
                    </w:txbxContent>
                  </v:textbox>
                </v:shape>
                <v:shape id="Textbox 127" o:spid="_x0000_s1026" o:spt="202" type="#_x0000_t202" style="position:absolute;left:74676;top:1410245;height:4236085;width:3499485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9A155A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DIR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"${DIRS[@]}";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do</w:t>
                        </w:r>
                      </w:p>
                      <w:p w14:paraId="5FE39DB0">
                        <w:pPr>
                          <w:spacing w:before="198"/>
                          <w:ind w:left="11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if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[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-d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"$DIR"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];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then</w:t>
                        </w:r>
                      </w:p>
                      <w:p w14:paraId="18F81AF9">
                        <w:pPr>
                          <w:spacing w:before="198" w:line="439" w:lineRule="auto"/>
                          <w:ind w:left="22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PERMS=$(ls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-ld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$DIR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|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awk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'{print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$1,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$3,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$4}') SIZE=$(du -sh $DIR 2&gt;/dev/null | cut -f1)</w:t>
                        </w:r>
                      </w:p>
                      <w:p w14:paraId="379AE2C5">
                        <w:pPr>
                          <w:spacing w:before="4" w:line="441" w:lineRule="auto"/>
                          <w:ind w:left="110" w:right="0" w:firstLine="11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"$DIR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=&gt;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Permissions: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$PERMS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|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Size: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$SIZE"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else</w:t>
                        </w:r>
                      </w:p>
                      <w:p w14:paraId="1632CBBE">
                        <w:pPr>
                          <w:spacing w:before="0" w:line="441" w:lineRule="auto"/>
                          <w:ind w:left="110" w:right="2286" w:firstLine="11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"$DIR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does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not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exist" 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>fi</w:t>
                        </w:r>
                      </w:p>
                      <w:p w14:paraId="7BA48FB4"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done</w:t>
                        </w:r>
                      </w:p>
                      <w:p w14:paraId="77314BE0">
                        <w:pPr>
                          <w:spacing w:before="199" w:line="441" w:lineRule="auto"/>
                          <w:ind w:left="0" w:right="2286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Check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config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directory if [ -d "/etc/git" ]; then echo ""</w:t>
                        </w:r>
                      </w:p>
                      <w:p w14:paraId="472971ED">
                        <w:pPr>
                          <w:spacing w:before="1" w:line="439" w:lineRule="auto"/>
                          <w:ind w:left="110" w:right="1506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"Git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config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directory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found:" ls -ld /etc/git</w:t>
                        </w:r>
                      </w:p>
                      <w:p w14:paraId="195ABD95"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else</w:t>
                        </w:r>
                      </w:p>
                      <w:p w14:paraId="17BDFC77">
                        <w:pPr>
                          <w:spacing w:before="198"/>
                          <w:ind w:left="11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""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8240D70">
      <w:pPr>
        <w:pStyle w:val="7"/>
        <w:spacing w:after="0"/>
        <w:rPr>
          <w:b/>
          <w:sz w:val="17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3F198F24">
      <w:pPr>
        <w:pStyle w:val="7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465455"/>
                <wp:effectExtent l="0" t="0" r="0" b="1270"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65455"/>
                          <a:chOff x="0" y="0"/>
                          <a:chExt cx="5882640" cy="46545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6095" y="0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095" y="274624"/>
                            <a:ext cx="58699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8478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5869812" y="184403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74624"/>
                            <a:ext cx="58826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90500">
                                <a:moveTo>
                                  <a:pt x="5875909" y="184404"/>
                                </a:moveTo>
                                <a:lnTo>
                                  <a:pt x="6096" y="1844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404"/>
                                </a:lnTo>
                                <a:lnTo>
                                  <a:pt x="0" y="190500"/>
                                </a:lnTo>
                                <a:lnTo>
                                  <a:pt x="6096" y="190500"/>
                                </a:lnTo>
                                <a:lnTo>
                                  <a:pt x="5875909" y="190500"/>
                                </a:lnTo>
                                <a:lnTo>
                                  <a:pt x="5875909" y="184404"/>
                                </a:lnTo>
                                <a:close/>
                              </a:path>
                              <a:path w="5882640" h="19050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84404"/>
                                </a:lnTo>
                                <a:lnTo>
                                  <a:pt x="5875985" y="190500"/>
                                </a:lnTo>
                                <a:lnTo>
                                  <a:pt x="5882081" y="190500"/>
                                </a:lnTo>
                                <a:lnTo>
                                  <a:pt x="5882081" y="18440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6095" y="0"/>
                            <a:ext cx="5869940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C826F"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"Git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directory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found"</w:t>
                              </w:r>
                            </w:p>
                            <w:p w14:paraId="2A0BD163">
                              <w:pPr>
                                <w:spacing w:before="198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6.65pt;width:463.2pt;" coordsize="5882640,465455" o:gfxdata="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D6R5Vk1gAAAAQBAAAPAAAAAAAAAAEAIAAA&#10;ACIAAABkcnMvZG93bnJldi54bWxQSwECFAAUAAAACACHTuJAzoWmUw8EAAAQFAAADgAAAAAAAAAB&#10;ACAAAAAlAQAAZHJzL2Uyb0RvYy54bWxQSwUGAAAAAAYABgBZAQAApgcAAAAA&#10;">
                <o:lock v:ext="edit" aspectratio="f"/>
                <v:shape id="Graphic 129" o:spid="_x0000_s1026" o:spt="100" style="position:absolute;left:6095;top:0;height:274955;width:5869940;" fillcolor="#7E7E7E" filled="t" stroked="f" coordsize="5869940,274955" o:gfxdata="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DPkavQAA&#10;ANwAAAAPAAAAAAAAAAEAIAAAACIAAABkcnMvZG93bnJldi54bWxQSwECFAAUAAAACACHTuJAMy8F&#10;njsAAAA5AAAAEAAAAAAAAAABACAAAAAMAQAAZHJzL3NoYXBleG1sLnhtbFBLBQYAAAAABgAGAFsB&#10;AAC2AwAAAAA=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0;top:0;height:274955;width:5882640;" fillcolor="#000000" filled="t" stroked="f" coordsize="5882640,274955" o:gfxdata="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xWXS8AAAA&#10;3AAAAA8AAAAAAAAAAQAgAAAAIgAAAGRycy9kb3ducmV2LnhtbFBLAQIUABQAAAAIAIdO4kAzLwWe&#10;OwAAADkAAAAQAAAAAAAAAAEAIAAAAAsBAABkcnMvc2hhcGV4bWwueG1sUEsFBgAAAAAGAAYAWwEA&#10;ALUDAAAAAA==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6095;top:274624;height:184785;width:5869940;" fillcolor="#7E7E7E" filled="t" stroked="f" coordsize="5869940,184785" o:gfxdata="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27cC8AAAA&#10;3AAAAA8AAAAAAAAAAQAgAAAAIgAAAGRycy9kb3ducmV2LnhtbFBLAQIUABQAAAAIAIdO4kAzLwWe&#10;OwAAADkAAAAQAAAAAAAAAAEAIAAAAAsBAABkcnMvc2hhcGV4bWwueG1sUEsFBgAAAAAGAAYAWwEA&#10;ALUDAAAAAA==&#10;" path="m5869812,0l0,0,0,184403,5869812,184403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0;top:274624;height:190500;width:5882640;" fillcolor="#000000" filled="t" stroked="f" coordsize="5882640,190500" o:gfxdata="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iEG/C5AAAA3AAA&#10;AA8AAAAAAAAAAQAgAAAAIgAAAGRycy9kb3ducmV2LnhtbFBLAQIUABQAAAAIAIdO4kAzLwWeOwAA&#10;ADkAAAAQAAAAAAAAAAEAIAAAAAgBAABkcnMvc2hhcGV4bWwueG1sUEsFBgAAAAAGAAYAWwEAALID&#10;AAAAAA==&#10;" path="m5875909,184404l6096,184404,6096,0,0,0,0,184404,0,190500,6096,190500,5875909,190500,5875909,184404xem5882081,0l5875985,0,5875985,184404,5875985,190500,5882081,190500,5882081,18440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3" o:spid="_x0000_s1026" o:spt="202" type="#_x0000_t202" style="position:absolute;left:6095;top:0;height:459105;width:5869940;" filled="f" stroked="f" coordsize="21600,21600" o:gfxdata="UEsDBAoAAAAAAIdO4kAAAAAAAAAAAAAAAAAEAAAAZHJzL1BLAwQUAAAACACHTuJAmT4CqL0AAADc&#10;AAAADwAAAGRycy9kb3ducmV2LnhtbEVPS2sCMRC+F/ofwhR6q4kV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gK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9C826F"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"Git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config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directory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not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found"</w:t>
                        </w:r>
                      </w:p>
                      <w:p w14:paraId="2A0BD163">
                        <w:pPr>
                          <w:spacing w:before="198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fi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E028EE4">
      <w:pPr>
        <w:spacing w:before="133"/>
        <w:ind w:left="165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 w14:paraId="7DAACF1E">
      <w:pPr>
        <w:pStyle w:val="7"/>
        <w:spacing w:before="5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142875</wp:posOffset>
            </wp:positionV>
            <wp:extent cx="5591175" cy="1990725"/>
            <wp:effectExtent l="0" t="0" r="1905" b="5715"/>
            <wp:wrapTopAndBottom/>
            <wp:docPr id="134" name="Image 134" descr="C:/Users/navee/OneDrive/Pictures/SCRIPT3.jpegSCRIP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 descr="C:/Users/navee/OneDrive/Pictures/SCRIPT3.jpegSCRIPT3"/>
                    <pic:cNvPicPr/>
                  </pic:nvPicPr>
                  <pic:blipFill>
                    <a:blip r:embed="rId8"/>
                    <a:srcRect t="18387" b="1838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E6163">
      <w:pPr>
        <w:pStyle w:val="3"/>
        <w:spacing w:before="221"/>
      </w:pPr>
      <w:r>
        <w:t>Script</w:t>
      </w:r>
      <w:r>
        <w:rPr>
          <w:spacing w:val="-9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File</w:t>
      </w:r>
      <w:r>
        <w:rPr>
          <w:spacing w:val="-20"/>
        </w:rPr>
        <w:t xml:space="preserve"> </w:t>
      </w:r>
      <w:r>
        <w:rPr>
          <w:spacing w:val="-2"/>
        </w:rPr>
        <w:t>Analyzer</w:t>
      </w:r>
    </w:p>
    <w:p w14:paraId="51FCD848">
      <w:pPr>
        <w:pStyle w:val="7"/>
        <w:spacing w:before="219" w:line="278" w:lineRule="auto"/>
      </w:pPr>
      <w:r>
        <w:t>This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counts</w:t>
      </w:r>
      <w:r>
        <w:rPr>
          <w:spacing w:val="-6"/>
        </w:rPr>
        <w:t xml:space="preserve"> </w:t>
      </w:r>
      <w:r>
        <w:t>occurrences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keyword,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 matching lines using loops and grep.</w:t>
      </w:r>
    </w:p>
    <w:p w14:paraId="4678AC02">
      <w:pPr>
        <w:pStyle w:val="2"/>
        <w:rPr>
          <w:u w:val="none"/>
        </w:rPr>
      </w:pPr>
      <w:r>
        <w:rPr>
          <w:spacing w:val="-2"/>
          <w:u w:val="single"/>
        </w:rPr>
        <w:t>Script:</w:t>
      </w:r>
    </w:p>
    <w:p w14:paraId="7DC582B4">
      <w:pPr>
        <w:pStyle w:val="7"/>
        <w:spacing w:before="8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144145</wp:posOffset>
                </wp:positionV>
                <wp:extent cx="5882640" cy="4400550"/>
                <wp:effectExtent l="0" t="0" r="0" b="0"/>
                <wp:wrapTopAndBottom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400550"/>
                          <a:chOff x="0" y="0"/>
                          <a:chExt cx="5882640" cy="44005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6095" y="6045"/>
                            <a:ext cx="586994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857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292"/>
                                </a:lnTo>
                                <a:lnTo>
                                  <a:pt x="5869812" y="285292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88264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9146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291338"/>
                                </a:lnTo>
                                <a:lnTo>
                                  <a:pt x="6096" y="291338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29146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45"/>
                                </a:lnTo>
                                <a:lnTo>
                                  <a:pt x="5875985" y="291338"/>
                                </a:lnTo>
                                <a:lnTo>
                                  <a:pt x="5882081" y="291338"/>
                                </a:lnTo>
                                <a:lnTo>
                                  <a:pt x="5882081" y="60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95" y="291338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9133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095" y="565658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56565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95" y="839978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839977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95" y="1112774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111277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1387094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38709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095" y="1661414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61413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095" y="193421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934210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095" y="2208606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2208606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95" y="2483231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2483230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275602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2756039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07"/>
                                </a:lnTo>
                                <a:lnTo>
                                  <a:pt x="6096" y="27430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07"/>
                                </a:lnTo>
                                <a:lnTo>
                                  <a:pt x="5882081" y="274307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095" y="303034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303034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95" y="330466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3304666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095" y="3578986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578986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095" y="3851732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3851732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095" y="4126052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4126052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095" y="6096"/>
                            <a:ext cx="5869940" cy="439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C6222">
                              <w:pPr>
                                <w:spacing w:before="20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 w14:paraId="1FAE26D1">
                              <w:pPr>
                                <w:spacing w:before="196" w:line="441" w:lineRule="auto"/>
                                <w:ind w:left="107" w:right="525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Analyzer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LOGFILE=$1</w:t>
                              </w:r>
                            </w:p>
                            <w:p w14:paraId="1AB02F55">
                              <w:pPr>
                                <w:spacing w:before="2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KEYWORD=${2:-"error"}</w:t>
                              </w:r>
                            </w:p>
                            <w:p w14:paraId="59AF2EAC">
                              <w:pPr>
                                <w:spacing w:before="195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COUNT=0</w:t>
                              </w:r>
                            </w:p>
                            <w:p w14:paraId="48DE1172">
                              <w:pPr>
                                <w:spacing w:before="198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exists</w:t>
                              </w:r>
                            </w:p>
                            <w:p w14:paraId="521B9B5E">
                              <w:pPr>
                                <w:spacing w:before="198" w:line="441" w:lineRule="auto"/>
                                <w:ind w:left="218" w:right="5638" w:hanging="111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if [ ! -f "$LOGFILE" ]; then echo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"Error: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found" exit 1</w:t>
                              </w:r>
                            </w:p>
                            <w:p w14:paraId="5C21AE7C">
                              <w:pPr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fi</w:t>
                              </w:r>
                            </w:p>
                            <w:p w14:paraId="2E98ABA9">
                              <w:pPr>
                                <w:spacing w:before="196" w:line="441" w:lineRule="auto"/>
                                <w:ind w:left="107" w:right="5968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 Read file line by line while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IFS=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LINE;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do</w:t>
                              </w:r>
                            </w:p>
                            <w:p w14:paraId="54801493">
                              <w:pPr>
                                <w:spacing w:before="2" w:line="441" w:lineRule="auto"/>
                                <w:ind w:left="328" w:right="4247" w:hanging="111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"$LINE"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-iq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"$KEYWORD";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then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COUNT=$((COUNT+1))</w:t>
                              </w:r>
                            </w:p>
                            <w:p w14:paraId="40F2B63A"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fi</w:t>
                              </w:r>
                            </w:p>
                            <w:p w14:paraId="5ED017EA">
                              <w:pPr>
                                <w:spacing w:before="198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done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"$LOGFILE"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1pt;margin-top:11.35pt;height:346.5pt;width:463.2pt;mso-position-horizontal-relative:page;mso-wrap-distance-bottom:0pt;mso-wrap-distance-top:0pt;z-index:-251650048;mso-width-relative:page;mso-height-relative:page;" coordsize="5882640,4400550" o:gfxdata="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">
                <o:lock v:ext="edit" aspectratio="f"/>
                <v:shape id="Graphic 136" o:spid="_x0000_s1026" o:spt="100" style="position:absolute;left:6095;top:6045;height:285750;width:5869940;" fillcolor="#7E7E7E" filled="t" stroked="f" coordsize="5869940,285750" o:gfxdata="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w9BPugAAANwA&#10;AAAPAAAAAAAAAAEAIAAAACIAAABkcnMvZG93bnJldi54bWxQSwECFAAUAAAACACHTuJAMy8FnjsA&#10;AAA5AAAAEAAAAAAAAAABACAAAAAJAQAAZHJzL3NoYXBleG1sLnhtbFBLBQYAAAAABgAGAFsBAACz&#10;AwAAAAA=&#10;" path="m5869812,0l0,0,0,285292,5869812,285292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0;height:291465;width:5882640;" fillcolor="#000000" filled="t" stroked="f" coordsize="5882640,291465" o:gfxdata="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nSL7sAAADc&#10;AAAADwAAAAAAAAABACAAAAAiAAAAZHJzL2Rvd25yZXYueG1sUEsBAhQAFAAAAAgAh07iQDMvBZ47&#10;AAAAOQAAABAAAAAAAAAAAQAgAAAACgEAAGRycy9zaGFwZXhtbC54bWxQSwUGAAAAAAYABgBbAQAA&#10;tAMAAAAA&#10;" path="m5875909,0l6096,0,0,0,0,6045,0,291338,6096,291338,6096,6096,5875909,6096,5875909,0xem5882081,0l5875985,0,5875985,6045,5875985,291338,5882081,291338,5882081,60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6095;top:291338;height:274320;width:5869940;" fillcolor="#7E7E7E" filled="t" stroked="f" coordsize="5869940,274320" o:gfxdata="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wyjnvQAA&#10;ANwAAAAPAAAAAAAAAAEAIAAAACIAAABkcnMvZG93bnJldi54bWxQSwECFAAUAAAACACHTuJAMy8F&#10;njsAAAA5AAAAEAAAAAAAAAABACAAAAAMAQAAZHJzL3NoYXBleG1sLnhtbFBLBQYAAAAABgAGAFsB&#10;AAC2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0;top:291337;height:274320;width:5882640;" fillcolor="#000000" filled="t" stroked="f" coordsize="5882640,274320" o:gfxdata="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RITS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095;top:565658;height:274320;width:5869940;" fillcolor="#7E7E7E" filled="t" stroked="f" coordsize="5869940,274320" o:gfxdata="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s1ecvQAA&#10;ANwAAAAPAAAAAAAAAAEAIAAAACIAAABkcnMvZG93bnJldi54bWxQSwECFAAUAAAACACHTuJAMy8F&#10;njsAAAA5AAAAEAAAAAAAAAABACAAAAAMAQAAZHJzL3NoYXBleG1sLnhtbFBLBQYAAAAABgAGAFsB&#10;AAC2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565657;height:274320;width:5882640;" fillcolor="#000000" filled="t" stroked="f" coordsize="5882640,274320" o:gfxdata="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hXk+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095;top:839978;height:273050;width:5869940;" fillcolor="#7E7E7E" filled="t" stroked="f" coordsize="5869940,273050" o:gfxdata="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+WWvQAA&#10;ANwAAAAPAAAAAAAAAAEAIAAAACIAAABkcnMvZG93bnJldi54bWxQSwECFAAUAAAACACHTuJAMy8F&#10;njsAAAA5AAAAEAAAAAAAAAABACAAAAAMAQAAZHJzL3NoYXBleG1sLnhtbFBLBQYAAAAABgAGAFsB&#10;AAC2AwAAAAA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0;top:839977;height:273050;width:5882640;" fillcolor="#000000" filled="t" stroked="f" coordsize="5882640,273050" o:gfxdata="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66kjvQAA&#10;ANwAAAAPAAAAAAAAAAEAIAAAACIAAABkcnMvZG93bnJldi54bWxQSwECFAAUAAAACACHTuJAMy8F&#10;njsAAAA5AAAAEAAAAAAAAAABACAAAAAMAQAAZHJzL3NoYXBleG1sLnhtbFBLBQYAAAAABgAGAFsB&#10;AAC2AwAAAAA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6095;top:1112774;height:274320;width:5869940;" fillcolor="#7E7E7E" filled="t" stroked="f" coordsize="5869940,274320" o:gfxdata="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YhRn7gAAADc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0;top:1112773;height:274320;width:5882640;" fillcolor="#000000" filled="t" stroked="f" coordsize="5882640,274320" o:gfxdata="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aWEy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6095;top:1387094;height:274320;width:5869940;" fillcolor="#7E7E7E" filled="t" stroked="f" coordsize="5869940,274320" o:gfxdata="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FmpzugAAANwA&#10;AAAPAAAAAAAAAAEAIAAAACIAAABkcnMvZG93bnJldi54bWxQSwECFAAUAAAACACHTuJAMy8FnjsA&#10;AAA5AAAAEAAAAAAAAAABACAAAAAJAQAAZHJzL3NoYXBleG1sLnhtbFBLBQYAAAAABgAGAFsBAACz&#10;AwAAAAA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0;top:1387093;height:274320;width:5882640;" fillcolor="#000000" filled="t" stroked="f" coordsize="5882640,274320" o:gfxdata="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BGOgvQAA&#10;ANwAAAAPAAAAAAAAAAEAIAAAACIAAABkcnMvZG93bnJldi54bWxQSwECFAAUAAAACACHTuJAMy8F&#10;njsAAAA5AAAAEAAAAAAAAAABACAAAAAMAQAAZHJzL3NoYXBleG1sLnhtbFBLBQYAAAAABgAGAFsB&#10;AAC2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095;top:1661414;height:273050;width:5869940;" fillcolor="#7E7E7E" filled="t" stroked="f" coordsize="5869940,273050" o:gfxdata="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n0ny/&#10;AAAA3AAAAA8AAAAAAAAAAQAgAAAAIgAAAGRycy9kb3ducmV2LnhtbFBLAQIUABQAAAAIAIdO4kAz&#10;LwWeOwAAADkAAAAQAAAAAAAAAAEAIAAAAA4BAABkcnMvc2hhcGV4bWwueG1sUEsFBgAAAAAGAAYA&#10;WwEAALg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1661413;height:273050;width:5882640;" fillcolor="#000000" filled="t" stroked="f" coordsize="5882640,273050" o:gfxdata="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57JvQAA&#10;ANwAAAAPAAAAAAAAAAEAIAAAACIAAABkcnMvZG93bnJldi54bWxQSwECFAAUAAAACACHTuJAMy8F&#10;njsAAAA5AAAAEAAAAAAAAAABACAAAAAMAQAAZHJzL3NoYXBleG1sLnhtbFBLBQYAAAAABgAGAFsB&#10;AAC2AwAAAAA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6095;top:1934210;height:274320;width:5869940;" fillcolor="#7E7E7E" filled="t" stroked="f" coordsize="5869940,274320" o:gfxdata="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asFBvQAA&#10;ANwAAAAPAAAAAAAAAAEAIAAAACIAAABkcnMvZG93bnJldi54bWxQSwECFAAUAAAACACHTuJAMy8F&#10;njsAAAA5AAAAEAAAAAAAAAABACAAAAAMAQAAZHJzL3NoYXBleG1sLnhtbFBLBQYAAAAABgAGAFsB&#10;AAC2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0;top:1934210;height:274320;width:5882640;" fillcolor="#000000" filled="t" stroked="f" coordsize="5882640,274320" o:gfxdata="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eMiSvQAA&#10;ANwAAAAPAAAAAAAAAAEAIAAAACIAAABkcnMvZG93bnJldi54bWxQSwECFAAUAAAACACHTuJAMy8F&#10;njsAAAA5AAAAEAAAAAAAAAABACAAAAAMAQAAZHJzL3NoYXBleG1sLnhtbFBLBQYAAAAABgAGAFsB&#10;AAC2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6095;top:2208606;height:274955;width:5869940;" fillcolor="#7E7E7E" filled="t" stroked="f" coordsize="5869940,274955" o:gfxdata="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rhgWvQAA&#10;ANwAAAAPAAAAAAAAAAEAIAAAACIAAABkcnMvZG93bnJldi54bWxQSwECFAAUAAAACACHTuJAMy8F&#10;njsAAAA5AAAAEAAAAAAAAAABACAAAAAMAQAAZHJzL3NoYXBleG1sLnhtbFBLBQYAAAAABgAGAFsB&#10;AAC2AwAAAAA=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0;top:2208606;height:274955;width:5882640;" fillcolor="#000000" filled="t" stroked="f" coordsize="5882640,274955" o:gfxdata="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wio74A&#10;AADcAAAADwAAAAAAAAABACAAAAAiAAAAZHJzL2Rvd25yZXYueG1sUEsBAhQAFAAAAAgAh07iQDMv&#10;BZ47AAAAOQAAABAAAAAAAAAAAQAgAAAADQEAAGRycy9zaGFwZXhtbC54bWxQSwUGAAAAAAYABgBb&#10;AQAAtwMAAAAA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6095;top:2483231;height:273050;width:5869940;" fillcolor="#7E7E7E" filled="t" stroked="f" coordsize="5869940,273050" o:gfxdata="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806kvQAA&#10;ANwAAAAPAAAAAAAAAAEAIAAAACIAAABkcnMvZG93bnJldi54bWxQSwECFAAUAAAACACHTuJAMy8F&#10;njsAAAA5AAAAEAAAAAAAAAABACAAAAAMAQAAZHJzL3NoYXBleG1sLnhtbFBLBQYAAAAABgAGAFsB&#10;AAC2AwAAAAA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0;top:2483230;height:273050;width:5882640;" fillcolor="#000000" filled="t" stroked="f" coordsize="5882640,273050" o:gfxdata="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cCEb4A&#10;AADcAAAADwAAAAAAAAABACAAAAAiAAAAZHJzL2Rvd25yZXYueG1sUEsBAhQAFAAAAAgAh07iQDMv&#10;BZ47AAAAOQAAABAAAAAAAAAAAQAgAAAADQEAAGRycy9zaGFwZXhtbC54bWxQSwUGAAAAAAYABgBb&#10;AQAAtwMAAAAA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6095;top:2756027;height:274320;width:5869940;" fillcolor="#7E7E7E" filled="t" stroked="f" coordsize="5869940,274320" o:gfxdata="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/8rrgAAADc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0;top:2756039;height:274320;width:5882640;" fillcolor="#000000" filled="t" stroked="f" coordsize="5882640,274320" o:gfxdata="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d9X28AAAA&#10;3AAAAA8AAAAAAAAAAQAgAAAAIgAAAGRycy9kb3ducmV2LnhtbFBLAQIUABQAAAAIAIdO4kAzLwWe&#10;OwAAADkAAAAQAAAAAAAAAAEAIAAAAAsBAABkcnMvc2hhcGV4bWwueG1sUEsFBgAAAAAGAAYAWwEA&#10;ALUDAAAAAA==&#10;" path="m6096,0l0,0,0,274307,6096,274307,6096,0xem5882081,0l5875985,0,5875985,274307,5882081,274307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6095;top:3030347;height:274320;width:5869940;" fillcolor="#7E7E7E" filled="t" stroked="f" coordsize="5869940,274320" o:gfxdata="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HM1HvQAA&#10;ANwAAAAPAAAAAAAAAAEAIAAAACIAAABkcnMvZG93bnJldi54bWxQSwECFAAUAAAACACHTuJAMy8F&#10;njsAAAA5AAAAEAAAAAAAAAABACAAAAAMAQAAZHJzL3NoYXBleG1sLnhtbFBLBQYAAAAABgAGAFsB&#10;AAC2AwAAAAA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0;top:3030347;height:274320;width:5882640;" fillcolor="#000000" filled="t" stroked="f" coordsize="5882640,274320" o:gfxdata="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sSUvQAA&#10;ANwAAAAPAAAAAAAAAAEAIAAAACIAAABkcnMvZG93bnJldi54bWxQSwECFAAUAAAACACHTuJAMy8F&#10;njsAAAA5AAAAEAAAAAAAAAABACAAAAAMAQAAZHJzL3NoYXBleG1sLnhtbFBLBQYAAAAABgAGAFsB&#10;AAC2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6095;top:3304667;height:274320;width:5869940;" fillcolor="#7E7E7E" filled="t" stroked="f" coordsize="5869940,274320" o:gfxdata="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Bgv8vQAA&#10;ANwAAAAPAAAAAAAAAAEAIAAAACIAAABkcnMvZG93bnJldi54bWxQSwECFAAUAAAACACHTuJAMy8F&#10;njsAAAA5AAAAEAAAAAAAAAABACAAAAAMAQAAZHJzL3NoYXBleG1sLnhtbFBLBQYAAAAABgAGAFsB&#10;AAC2AwAAAAA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0;top:3304666;height:274320;width:5882640;" fillcolor="#000000" filled="t" stroked="f" coordsize="5882640,274320" o:gfxdata="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UAi+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6095;top:3578986;height:273050;width:5869940;" fillcolor="#7E7E7E" filled="t" stroked="f" coordsize="5869940,273050" o:gfxdata="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6ufa8AAAA&#10;3AAAAA8AAAAAAAAAAQAgAAAAIgAAAGRycy9kb3ducmV2LnhtbFBLAQIUABQAAAAIAIdO4kAzLwWe&#10;OwAAADkAAAAQAAAAAAAAAAEAIAAAAAsBAABkcnMvc2hhcGV4bWwueG1sUEsFBgAAAAAGAAYAWwEA&#10;ALU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0;top:3578986;height:273050;width:5882640;" fillcolor="#000000" filled="t" stroked="f" coordsize="5882640,273050" o:gfxdata="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71Q74A&#10;AADcAAAADwAAAAAAAAABACAAAAAiAAAAZHJzL2Rvd25yZXYueG1sUEsBAhQAFAAAAAgAh07iQDMv&#10;BZ47AAAAOQAAABAAAAAAAAAAAQAgAAAADQEAAGRycy9zaGFwZXhtbC54bWxQSwUGAAAAAAYABgBb&#10;AQAAtwMAAAAA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6095;top:3851732;height:274320;width:5869940;" fillcolor="#7E7E7E" filled="t" stroked="f" coordsize="5869940,274320" o:gfxdata="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PQ3/ugAAANwA&#10;AAAPAAAAAAAAAAEAIAAAACIAAABkcnMvZG93bnJldi54bWxQSwECFAAUAAAACACHTuJAMy8FnjsA&#10;AAA5AAAAEAAAAAAAAAABACAAAAAJAQAAZHJzL3NoYXBleG1sLnhtbFBLBQYAAAAABgAGAFsBAACz&#10;AwAAAAA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0;top:3851732;height:274320;width:5882640;" fillcolor="#000000" filled="t" stroked="f" coordsize="5882640,274320" o:gfxdata="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vBCy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6095;top:4126052;height:274320;width:5869940;" fillcolor="#7E7E7E" filled="t" stroked="f" coordsize="5869940,274320" o:gfxdata="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2jNhO5AAAA3AAA&#10;AA8AAAAAAAAAAQAgAAAAIgAAAGRycy9kb3ducmV2LnhtbFBLAQIUABQAAAAIAIdO4kAzLwWeOwAA&#10;ADkAAAAQAAAAAAAAAAEAIAAAAAgBAABkcnMvc2hhcGV4bWwueG1sUEsFBgAAAAAGAAYAWwEAALID&#10;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0;top:4126052;height:274320;width:5882640;" fillcolor="#000000" filled="t" stroked="f" coordsize="5882640,274320" o:gfxdata="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xP8C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8" o:spid="_x0000_s1026" o:spt="202" type="#_x0000_t202" style="position:absolute;left:6095;top:6096;height:4394835;width:5869940;" filled="f" stroked="f" coordsize="21600,21600" o:gfxdata="UEsDBAoAAAAAAIdO4kAAAAAAAAAAAAAAAAAEAAAAZHJzL1BLAwQUAAAACACHTuJAhCm/xL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4VW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pv8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CC6222">
                        <w:pPr>
                          <w:spacing w:before="20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#!/bin/bash</w:t>
                        </w:r>
                      </w:p>
                      <w:p w14:paraId="1FAE26D1">
                        <w:pPr>
                          <w:spacing w:before="196" w:line="441" w:lineRule="auto"/>
                          <w:ind w:left="107" w:right="525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Script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4: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Log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Analyzer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LOGFILE=$1</w:t>
                        </w:r>
                      </w:p>
                      <w:p w14:paraId="1AB02F55">
                        <w:pPr>
                          <w:spacing w:before="2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KEYWORD=${2:-"error"}</w:t>
                        </w:r>
                      </w:p>
                      <w:p w14:paraId="59AF2EAC">
                        <w:pPr>
                          <w:spacing w:before="195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COUNT=0</w:t>
                        </w:r>
                      </w:p>
                      <w:p w14:paraId="48DE1172">
                        <w:pPr>
                          <w:spacing w:before="198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Check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if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file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exists</w:t>
                        </w:r>
                      </w:p>
                      <w:p w14:paraId="521B9B5E">
                        <w:pPr>
                          <w:spacing w:before="198" w:line="441" w:lineRule="auto"/>
                          <w:ind w:left="218" w:right="5638" w:hanging="111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if [ ! -f "$LOGFILE" ]; then echo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"Error: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File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not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found" exit 1</w:t>
                        </w:r>
                      </w:p>
                      <w:p w14:paraId="5C21AE7C">
                        <w:pPr>
                          <w:spacing w:before="1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fi</w:t>
                        </w:r>
                      </w:p>
                      <w:p w14:paraId="2E98ABA9">
                        <w:pPr>
                          <w:spacing w:before="196" w:line="441" w:lineRule="auto"/>
                          <w:ind w:left="107" w:right="5968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 Read file line by line while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IFS=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read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-r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LINE;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do</w:t>
                        </w:r>
                      </w:p>
                      <w:p w14:paraId="54801493">
                        <w:pPr>
                          <w:spacing w:before="2" w:line="441" w:lineRule="auto"/>
                          <w:ind w:left="328" w:right="4247" w:hanging="111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if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"$LINE"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|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grep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-iq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"$KEYWORD";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then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COUNT=$((COUNT+1))</w:t>
                        </w:r>
                      </w:p>
                      <w:p w14:paraId="40F2B63A"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fi</w:t>
                        </w:r>
                      </w:p>
                      <w:p w14:paraId="5ED017EA">
                        <w:pPr>
                          <w:spacing w:before="198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done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&lt;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"$LOGFILE"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05D328D">
      <w:pPr>
        <w:pStyle w:val="7"/>
        <w:spacing w:after="0"/>
        <w:rPr>
          <w:b/>
          <w:sz w:val="17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648B1D77">
      <w:pPr>
        <w:pStyle w:val="7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1012825"/>
                <wp:effectExtent l="0" t="0" r="0" b="6350"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012825"/>
                          <a:chOff x="0" y="0"/>
                          <a:chExt cx="5882640" cy="10128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6095" y="0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095" y="274624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274624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095" y="54742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547420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095" y="821740"/>
                            <a:ext cx="58699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8478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5869812" y="184403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821740"/>
                            <a:ext cx="588264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90500">
                                <a:moveTo>
                                  <a:pt x="5875909" y="184404"/>
                                </a:moveTo>
                                <a:lnTo>
                                  <a:pt x="6096" y="1844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404"/>
                                </a:lnTo>
                                <a:lnTo>
                                  <a:pt x="0" y="190500"/>
                                </a:lnTo>
                                <a:lnTo>
                                  <a:pt x="6096" y="190500"/>
                                </a:lnTo>
                                <a:lnTo>
                                  <a:pt x="5875909" y="190500"/>
                                </a:lnTo>
                                <a:lnTo>
                                  <a:pt x="5875909" y="184404"/>
                                </a:lnTo>
                                <a:close/>
                              </a:path>
                              <a:path w="5882640" h="19050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84404"/>
                                </a:lnTo>
                                <a:lnTo>
                                  <a:pt x="5875985" y="190500"/>
                                </a:lnTo>
                                <a:lnTo>
                                  <a:pt x="5882081" y="190500"/>
                                </a:lnTo>
                                <a:lnTo>
                                  <a:pt x="5882081" y="18440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6095" y="0"/>
                            <a:ext cx="5869940" cy="1006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E3134">
                              <w:pPr>
                                <w:spacing w:before="1" w:line="444" w:lineRule="auto"/>
                                <w:ind w:left="107" w:right="2596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"Keyword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'$KEYWORD'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found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$COUNT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$LOGFILE" echo ""</w:t>
                              </w:r>
                            </w:p>
                            <w:p w14:paraId="5F7896F3">
                              <w:pPr>
                                <w:spacing w:before="0" w:line="230" w:lineRule="exact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"Last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lines:"</w:t>
                              </w:r>
                            </w:p>
                            <w:p w14:paraId="7613F047">
                              <w:pPr>
                                <w:spacing w:before="197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"$KEYWORD"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"$LOGFILE"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tail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9.75pt;width:463.2pt;" coordsize="5882640,1012825" o:gfxdata="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">
                <o:lock v:ext="edit" aspectratio="f"/>
                <v:shape id="Graphic 170" o:spid="_x0000_s1026" o:spt="100" style="position:absolute;left:6095;top:0;height:274955;width:5869940;" fillcolor="#7E7E7E" filled="t" stroked="f" coordsize="5869940,274955" o:gfxdata="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2Ff5q/&#10;AAAA3AAAAA8AAAAAAAAAAQAgAAAAIgAAAGRycy9kb3ducmV2LnhtbFBLAQIUABQAAAAIAIdO4kAz&#10;LwWeOwAAADkAAAAQAAAAAAAAAAEAIAAAAA4BAABkcnMvc2hhcGV4bWwueG1sUEsFBgAAAAAGAAYA&#10;WwEAALgDAAAAAA==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0;top:0;height:274955;width:5882640;" fillcolor="#000000" filled="t" stroked="f" coordsize="5882640,274955" o:gfxdata="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XRS+8AAAA&#10;3AAAAA8AAAAAAAAAAQAgAAAAIgAAAGRycy9kb3ducmV2LnhtbFBLAQIUABQAAAAIAIdO4kAzLwWe&#10;OwAAADkAAAAQAAAAAAAAAAEAIAAAAAsBAABkcnMvc2hhcGV4bWwueG1sUEsFBgAAAAAGAAYAWwEA&#10;ALUDAAAAAA==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095;top:274624;height:273050;width:5869940;" fillcolor="#7E7E7E" filled="t" stroked="f" coordsize="5869940,273050" o:gfxdata="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jLyu8AAAA&#10;3AAAAA8AAAAAAAAAAQAgAAAAIgAAAGRycy9kb3ducmV2LnhtbFBLAQIUABQAAAAIAIdO4kAzLwWe&#10;OwAAADkAAAAQAAAAAAAAAAEAIAAAAAsBAABkcnMvc2hhcGV4bWwueG1sUEsFBgAAAAAGAAYAWwEA&#10;ALU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0;top:274624;height:273050;width:5882640;" fillcolor="#000000" filled="t" stroked="f" coordsize="5882640,273050" o:gfxdata="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djnr4A&#10;AADcAAAADwAAAAAAAAABACAAAAAiAAAAZHJzL2Rvd25yZXYueG1sUEsBAhQAFAAAAAgAh07iQDMv&#10;BZ47AAAAOQAAABAAAAAAAAAAAQAgAAAADQEAAGRycy9zaGFwZXhtbC54bWxQSwUGAAAAAAYABgBb&#10;AQAAtwMAAAAA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6095;top:547420;height:274320;width:5869940;" fillcolor="#7E7E7E" filled="t" stroked="f" coordsize="5869940,274320" o:gfxdata="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+SbIrgAAADc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0;top:547420;height:274320;width:5882640;" fillcolor="#000000" filled="t" stroked="f" coordsize="5882640,274320" o:gfxdata="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2kvG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6095;top:821740;height:184785;width:5869940;" fillcolor="#7E7E7E" filled="t" stroked="f" coordsize="5869940,184785" o:gfxdata="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9cx0vQAA&#10;ANwAAAAPAAAAAAAAAAEAIAAAACIAAABkcnMvZG93bnJldi54bWxQSwECFAAUAAAACACHTuJAMy8F&#10;njsAAAA5AAAAEAAAAAAAAAABACAAAAAMAQAAZHJzL3NoYXBleG1sLnhtbFBLBQYAAAAABgAGAFsB&#10;AAC2AwAAAAA=&#10;" path="m5869812,0l0,0,0,184403,5869812,184403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0;top:821740;height:190500;width:5882640;" fillcolor="#000000" filled="t" stroked="f" coordsize="5882640,190500" o:gfxdata="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6ZAai5AAAA3AAA&#10;AA8AAAAAAAAAAQAgAAAAIgAAAGRycy9kb3ducmV2LnhtbFBLAQIUABQAAAAIAIdO4kAzLwWeOwAA&#10;ADkAAAAQAAAAAAAAAAEAIAAAAAgBAABkcnMvc2hhcGV4bWwueG1sUEsFBgAAAAAGAAYAWwEAALID&#10;AAAAAA==&#10;" path="m5875909,184404l6096,184404,6096,0,0,0,0,184404,0,190500,6096,190500,5875909,190500,5875909,184404xem5882081,0l5875985,0,5875985,184404,5875985,190500,5882081,190500,5882081,18440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8" o:spid="_x0000_s1026" o:spt="202" type="#_x0000_t202" style="position:absolute;left:6095;top:0;height:1006475;width:5869940;" filled="f" stroked="f" coordsize="21600,21600" o:gfxdata="UEsDBAoAAAAAAIdO4kAAAAAAAAAAAAAAAAAEAAAAZHJzL1BLAwQUAAAACACHTuJAAfApGc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OhlW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8Ck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E3134">
                        <w:pPr>
                          <w:spacing w:before="1" w:line="444" w:lineRule="auto"/>
                          <w:ind w:left="107" w:right="2596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"Keyword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'$KEYWORD'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found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$COUNT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times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$LOGFILE" echo ""</w:t>
                        </w:r>
                      </w:p>
                      <w:p w14:paraId="5F7896F3">
                        <w:pPr>
                          <w:spacing w:before="0" w:line="230" w:lineRule="exact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"Last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matching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lines:"</w:t>
                        </w:r>
                      </w:p>
                      <w:p w14:paraId="7613F047">
                        <w:pPr>
                          <w:spacing w:before="197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grep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"$KEYWORD"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"$LOGFILE"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|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tail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794D8E7">
      <w:pPr>
        <w:spacing w:before="124"/>
        <w:ind w:left="165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 w14:paraId="008B3FF0">
      <w:pPr>
        <w:pStyle w:val="7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144145</wp:posOffset>
            </wp:positionV>
            <wp:extent cx="5565775" cy="1189355"/>
            <wp:effectExtent l="0" t="0" r="12065" b="14605"/>
            <wp:wrapTopAndBottom/>
            <wp:docPr id="179" name="Image 179" descr="C:/Users/navee/OneDrive/Pictures/SCRIPT4.jpegSCRIPT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 descr="C:/Users/navee/OneDrive/Pictures/SCRIPT4.jpegSCRIPT4"/>
                    <pic:cNvPicPr/>
                  </pic:nvPicPr>
                  <pic:blipFill>
                    <a:blip r:embed="rId9"/>
                    <a:srcRect t="31027" b="3102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189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4FECD">
      <w:pPr>
        <w:pStyle w:val="3"/>
        <w:spacing w:before="222"/>
      </w:pPr>
      <w:r>
        <w:t>Script</w:t>
      </w:r>
      <w:r>
        <w:rPr>
          <w:spacing w:val="-11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Manifesto</w:t>
      </w:r>
      <w:r>
        <w:rPr>
          <w:spacing w:val="-7"/>
        </w:rPr>
        <w:t xml:space="preserve"> </w:t>
      </w:r>
      <w:r>
        <w:rPr>
          <w:spacing w:val="-2"/>
        </w:rPr>
        <w:t>Generator</w:t>
      </w:r>
    </w:p>
    <w:p w14:paraId="5906365F">
      <w:pPr>
        <w:pStyle w:val="7"/>
        <w:spacing w:before="219" w:line="278" w:lineRule="auto"/>
        <w:ind w:right="264"/>
      </w:pPr>
      <w:r>
        <w:t>This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collects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personalized</w:t>
      </w:r>
      <w:r>
        <w:rPr>
          <w:spacing w:val="-4"/>
        </w:rPr>
        <w:t xml:space="preserve"> </w:t>
      </w:r>
      <w:r>
        <w:t>open-source manifesto, which is saved in a file.</w:t>
      </w:r>
    </w:p>
    <w:p w14:paraId="382FBDF2">
      <w:pPr>
        <w:spacing w:before="160"/>
        <w:ind w:left="165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Script:</w:t>
      </w:r>
    </w:p>
    <w:p w14:paraId="268BA11E">
      <w:pPr>
        <w:pStyle w:val="7"/>
        <w:spacing w:before="7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143510</wp:posOffset>
                </wp:positionV>
                <wp:extent cx="5882640" cy="4745355"/>
                <wp:effectExtent l="0" t="0" r="0" b="0"/>
                <wp:wrapTopAndBottom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745355"/>
                          <a:chOff x="0" y="0"/>
                          <a:chExt cx="5882640" cy="474535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095" y="6095"/>
                            <a:ext cx="586994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870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5869812" y="286512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2"/>
                            <a:ext cx="588264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9273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2595"/>
                                </a:lnTo>
                                <a:lnTo>
                                  <a:pt x="6096" y="292595"/>
                                </a:lnTo>
                                <a:lnTo>
                                  <a:pt x="6096" y="6083"/>
                                </a:lnTo>
                                <a:lnTo>
                                  <a:pt x="5875909" y="6083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29273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83"/>
                                </a:lnTo>
                                <a:lnTo>
                                  <a:pt x="5875985" y="292595"/>
                                </a:lnTo>
                                <a:lnTo>
                                  <a:pt x="5882081" y="292595"/>
                                </a:lnTo>
                                <a:lnTo>
                                  <a:pt x="5882081" y="6083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95" y="292556"/>
                            <a:ext cx="58699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68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100"/>
                                </a:lnTo>
                                <a:lnTo>
                                  <a:pt x="5869812" y="27310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292556"/>
                            <a:ext cx="588264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100"/>
                                </a:lnTo>
                                <a:lnTo>
                                  <a:pt x="6096" y="273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68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3100"/>
                                </a:lnTo>
                                <a:lnTo>
                                  <a:pt x="5882081" y="27310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95" y="56565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56565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95" y="839977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839977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95" y="1114297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114297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095" y="1387093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138709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095" y="1661413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1661413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095" y="1935733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1935733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095" y="2208529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2208529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095" y="2482925"/>
                            <a:ext cx="58699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95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5869812" y="27462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2482925"/>
                            <a:ext cx="588264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95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624"/>
                                </a:lnTo>
                                <a:lnTo>
                                  <a:pt x="5882081" y="274624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095" y="275755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2757550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095" y="3031870"/>
                            <a:ext cx="58699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727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5869812" y="172212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3031870"/>
                            <a:ext cx="58826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72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6096" y="1722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1727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72212"/>
                                </a:lnTo>
                                <a:lnTo>
                                  <a:pt x="5882081" y="172212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095" y="3204082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5"/>
                                </a:lnTo>
                                <a:lnTo>
                                  <a:pt x="5869812" y="272795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204082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095" y="3476878"/>
                            <a:ext cx="58699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727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1"/>
                                </a:lnTo>
                                <a:lnTo>
                                  <a:pt x="5869812" y="172211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3476878"/>
                            <a:ext cx="588264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72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6096" y="1722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1727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72212"/>
                                </a:lnTo>
                                <a:lnTo>
                                  <a:pt x="5882081" y="172212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095" y="364909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3649090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095" y="3923410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5869812" y="27432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3923410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095" y="4197679"/>
                            <a:ext cx="58699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305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5869812" y="272796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4197679"/>
                            <a:ext cx="588264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3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6096" y="2727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305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2796"/>
                                </a:lnTo>
                                <a:lnTo>
                                  <a:pt x="5882081" y="2727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095" y="4470475"/>
                            <a:ext cx="58699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27432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9"/>
                                </a:lnTo>
                                <a:lnTo>
                                  <a:pt x="5869812" y="27431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4470488"/>
                            <a:ext cx="588264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743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27432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274320"/>
                                </a:lnTo>
                                <a:lnTo>
                                  <a:pt x="5882081" y="27432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6095" y="6095"/>
                            <a:ext cx="5869940" cy="473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7078D">
                              <w:pPr>
                                <w:spacing w:before="20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#!/bin/bash</w:t>
                              </w:r>
                            </w:p>
                            <w:p w14:paraId="7FE32F05">
                              <w:pPr>
                                <w:spacing w:before="198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5: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Manifesto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Generator</w:t>
                              </w:r>
                            </w:p>
                            <w:p w14:paraId="493288D0">
                              <w:pPr>
                                <w:spacing w:before="195" w:line="441" w:lineRule="auto"/>
                                <w:ind w:left="107" w:right="2486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"Answer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manifesto." echo ""</w:t>
                              </w:r>
                            </w:p>
                            <w:p w14:paraId="4340F10F">
                              <w:pPr>
                                <w:spacing w:before="3" w:line="441" w:lineRule="auto"/>
                                <w:ind w:left="107" w:right="1678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rFonts w:ascii="Consolas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-p "1.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open-source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tool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you use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every day: "</w:t>
                              </w:r>
                              <w:r>
                                <w:rPr>
                                  <w:rFonts w:ascii="Consolas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TOOL read -p "2. In one word, what does 'freedom' mean to you? " FREEDOM read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"3.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thing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share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freely: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BUILD DATE=$(date '+%d %B %Y')</w:t>
                              </w:r>
                            </w:p>
                            <w:p w14:paraId="548232B6">
                              <w:pPr>
                                <w:spacing w:before="0" w:line="441" w:lineRule="auto"/>
                                <w:ind w:left="107" w:right="5638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OUTPUT="manifesto_$(whoami).txt"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# Generate manifesto</w:t>
                              </w:r>
                            </w:p>
                            <w:p w14:paraId="1A660D8F">
                              <w:pPr>
                                <w:spacing w:before="2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"On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$DATE,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believe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represents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$FREEDOM."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$OUTPUT</w:t>
                              </w:r>
                            </w:p>
                            <w:p w14:paraId="6AC7D1A0">
                              <w:pPr>
                                <w:spacing w:before="198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"I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$TOOL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life,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empowers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learn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grow."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&gt;&gt;</w:t>
                              </w:r>
                            </w:p>
                            <w:p w14:paraId="09CF7FA4">
                              <w:pPr>
                                <w:spacing w:before="37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$OUTPUT</w:t>
                              </w:r>
                            </w:p>
                            <w:p w14:paraId="6618B8FA">
                              <w:pPr>
                                <w:spacing w:before="195" w:line="278" w:lineRule="auto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"In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future,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$BUILD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share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freely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 world." &gt;&gt; $OUTPUT</w:t>
                              </w:r>
                            </w:p>
                            <w:p w14:paraId="4AFA876E">
                              <w:pPr>
                                <w:spacing w:before="160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""</w:t>
                              </w:r>
                            </w:p>
                            <w:p w14:paraId="172C8D50">
                              <w:pPr>
                                <w:spacing w:before="198" w:line="439" w:lineRule="auto"/>
                                <w:ind w:left="107" w:right="525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"Manifesto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saved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$OUTPUT" echo 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1pt;margin-top:11.3pt;height:373.65pt;width:463.2pt;mso-position-horizontal-relative:page;mso-wrap-distance-bottom:0pt;mso-wrap-distance-top:0pt;z-index:-251649024;mso-width-relative:page;mso-height-relative:page;" coordsize="5882640,4745355" o:gfxdata="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">
                <o:lock v:ext="edit" aspectratio="f"/>
                <v:shape id="Graphic 181" o:spid="_x0000_s1026" o:spt="100" style="position:absolute;left:6095;top:6095;height:287020;width:5869940;" fillcolor="#7E7E7E" filled="t" stroked="f" coordsize="5869940,287020" o:gfxdata="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UGgdS5AAAA3AAA&#10;AA8AAAAAAAAAAQAgAAAAIgAAAGRycy9kb3ducmV2LnhtbFBLAQIUABQAAAAIAIdO4kAzLwWeOwAA&#10;ADkAAAAQAAAAAAAAAAEAIAAAAAgBAABkcnMvc2hhcGV4bWwueG1sUEsFBgAAAAAGAAYAWwEAALID&#10;AAAAAA==&#10;" path="m5869812,0l0,0,0,286512,5869812,286512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0;top:12;height:292735;width:5882640;" fillcolor="#000000" filled="t" stroked="f" coordsize="5882640,292735" o:gfxdata="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8dJBbsAAADc&#10;AAAADwAAAAAAAAABACAAAAAiAAAAZHJzL2Rvd25yZXYueG1sUEsBAhQAFAAAAAgAh07iQDMvBZ47&#10;AAAAOQAAABAAAAAAAAAAAQAgAAAACgEAAGRycy9zaGFwZXhtbC54bWxQSwUGAAAAAAYABgBbAQAA&#10;tAMAAAAA&#10;" path="m5875909,0l6096,0,0,0,0,6083,0,292595,6096,292595,6096,6083,5875909,6083,5875909,0xem5882081,0l5875985,0,5875985,6083,5875985,292595,5882081,292595,5882081,6083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6095;top:292556;height:273685;width:5869940;" fillcolor="#7E7E7E" filled="t" stroked="f" coordsize="5869940,273685" o:gfxdata="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cHY68AAAA&#10;3AAAAA8AAAAAAAAAAQAgAAAAIgAAAGRycy9kb3ducmV2LnhtbFBLAQIUABQAAAAIAIdO4kAzLwWe&#10;OwAAADkAAAAQAAAAAAAAAAEAIAAAAAsBAABkcnMvc2hhcGV4bWwueG1sUEsFBgAAAAAGAAYAWwEA&#10;ALUDAAAAAA==&#10;" path="m5869812,0l0,0,0,273100,5869812,27310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0;top:292556;height:273685;width:5882640;" fillcolor="#000000" filled="t" stroked="f" coordsize="5882640,273685" o:gfxdata="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YYXyi2AAAA3AAAAA8A&#10;AAAAAAAAAQAgAAAAIgAAAGRycy9kb3ducmV2LnhtbFBLAQIUABQAAAAIAIdO4kAzLwWeOwAAADkA&#10;AAAQAAAAAAAAAAEAIAAAAAUBAABkcnMvc2hhcGV4bWwueG1sUEsFBgAAAAAGAAYAWwEAAK8DAAAA&#10;AA==&#10;" path="m6096,0l0,0,0,273100,6096,273100,6096,0xem5882081,0l5875985,0,5875985,273100,5882081,27310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6095;top:565657;height:274320;width:5869940;" fillcolor="#7E7E7E" filled="t" stroked="f" coordsize="5869940,274320" o:gfxdata="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X1OnrgAAADcAAAA&#10;DwAAAAAAAAABACAAAAAiAAAAZHJzL2Rvd25yZXYueG1sUEsBAhQAFAAAAAgAh07iQDMvBZ47AAAA&#10;OQAAABAAAAAAAAAAAQAgAAAABwEAAGRycy9zaGFwZXhtbC54bWxQSwUGAAAAAAYABgBbAQAAsQMA&#10;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0;top:565657;height:274320;width:5882640;" fillcolor="#000000" filled="t" stroked="f" coordsize="5882640,274320" o:gfxdata="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xfKG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6095;top:839977;height:274320;width:5869940;" fillcolor="#7E7E7E" filled="t" stroked="f" coordsize="5869940,274320" o:gfxdata="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jdXK5AAAA3AAA&#10;AA8AAAAAAAAAAQAgAAAAIgAAAGRycy9kb3ducmV2LnhtbFBLAQIUABQAAAAIAIdO4kAzLwWeOwAA&#10;ADkAAAAQAAAAAAAAAAEAIAAAAAgBAABkcnMvc2hhcGV4bWwueG1sUEsFBgAAAAAGAAYAWwEAALID&#10;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0;top:839977;height:274320;width:5882640;" fillcolor="#000000" filled="t" stroked="f" coordsize="5882640,274320" o:gfxdata="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Ik1I&#10;wAAAANwAAAAPAAAAAAAAAAEAIAAAACIAAABkcnMvZG93bnJldi54bWxQSwECFAAUAAAACACHTuJA&#10;My8FnjsAAAA5AAAAEAAAAAAAAAABACAAAAAPAQAAZHJzL3NoYXBleG1sLnhtbFBLBQYAAAAABgAG&#10;AFsBAAC5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6095;top:1114297;height:273050;width:5869940;" fillcolor="#7E7E7E" filled="t" stroked="f" coordsize="5869940,273050" o:gfxdata="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SzX28AAAA&#10;3AAAAA8AAAAAAAAAAQAgAAAAIgAAAGRycy9kb3ducmV2LnhtbFBLAQIUABQAAAAIAIdO4kAzLwWe&#10;OwAAADkAAAAQAAAAAAAAAAEAIAAAAAsBAABkcnMvc2hhcGV4bWwueG1sUEsFBgAAAAAGAAYAWwEA&#10;ALU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0;top:1114297;height:273050;width:5882640;" fillcolor="#000000" filled="t" stroked="f" coordsize="5882640,273050" o:gfxdata="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Vkb&#10;E8EAAADcAAAADwAAAAAAAAABACAAAAAiAAAAZHJzL2Rvd25yZXYueG1sUEsBAhQAFAAAAAgAh07i&#10;QDMvBZ47AAAAOQAAABAAAAAAAAAAAQAgAAAAEAEAAGRycy9zaGFwZXhtbC54bWxQSwUGAAAAAAYA&#10;BgBbAQAAugMAAAAA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6095;top:1387093;height:274320;width:5869940;" fillcolor="#7E7E7E" filled="t" stroked="f" coordsize="5869940,274320" o:gfxdata="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n95AugAAANwA&#10;AAAPAAAAAAAAAAEAIAAAACIAAABkcnMvZG93bnJldi54bWxQSwECFAAUAAAACACHTuJAMy8FnjsA&#10;AAA5AAAAEAAAAAAAAAABACAAAAAJAQAAZHJzL3NoYXBleG1sLnhtbFBLBQYAAAAABgAGAFsBAACz&#10;AwAAAAA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0;top:1387093;height:274320;width:5882640;" fillcolor="#000000" filled="t" stroked="f" coordsize="5882640,274320" o:gfxdata="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T7H+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6095;top:1661413;height:274320;width:5869940;" fillcolor="#7E7E7E" filled="t" stroked="f" coordsize="5869940,274320" o:gfxdata="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gB5ay5AAAA3AAA&#10;AA8AAAAAAAAAAQAgAAAAIgAAAGRycy9kb3ducmV2LnhtbFBLAQIUABQAAAAIAIdO4kAzLwWeOwAA&#10;ADkAAAAQAAAAAAAAAAEAIAAAAAgBAABkcnMvc2hhcGV4bWwueG1sUEsFBgAAAAAGAAYAWwEAALID&#10;AAAAAA==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0;top:1661413;height:274320;width:5882640;" fillcolor="#000000" filled="t" stroked="f" coordsize="5882640,274320" o:gfxdata="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20ZC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6095;top:1935733;height:273050;width:5869940;" fillcolor="#7E7E7E" filled="t" stroked="f" coordsize="5869940,273050" o:gfxdata="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GUaW8AAAA&#10;3AAAAA8AAAAAAAAAAQAgAAAAIgAAAGRycy9kb3ducmV2LnhtbFBLAQIUABQAAAAIAIdO4kAzLwWe&#10;OwAAADkAAAAQAAAAAAAAAAEAIAAAAAsBAABkcnMvc2hhcGV4bWwueG1sUEsFBgAAAAAGAAYAWwEA&#10;ALU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0;top:1935733;height:273050;width:5882640;" fillcolor="#000000" filled="t" stroked="f" coordsize="5882640,273050" o:gfxdata="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/Cb8vQAA&#10;ANwAAAAPAAAAAAAAAAEAIAAAACIAAABkcnMvZG93bnJldi54bWxQSwECFAAUAAAACACHTuJAMy8F&#10;njsAAAA5AAAAEAAAAAAAAAABACAAAAAMAQAAZHJzL3NoYXBleG1sLnhtbFBLBQYAAAAABgAGAFsB&#10;AAC2AwAAAAA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6095;top:2208529;height:274320;width:5869940;" fillcolor="#7E7E7E" filled="t" stroked="f" coordsize="5869940,274320" o:gfxdata="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zrjr7gAAADcAAAA&#10;DwAAAAAAAAABACAAAAAiAAAAZHJzL2Rvd25yZXYueG1sUEsBAhQAFAAAAAgAh07iQDMvBZ47AAAA&#10;OQAAABAAAAAAAAAAAQAgAAAABwEAAGRycy9zaGFwZXhtbC54bWxQSwUGAAAAAAYABgBbAQAAsQMA&#10;AAAA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0;top:2208529;height:274320;width:5882640;" fillcolor="#000000" filled="t" stroked="f" coordsize="5882640,274320" o:gfxdata="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+9uV&#10;wAAAANwAAAAPAAAAAAAAAAEAIAAAACIAAABkcnMvZG93bnJldi54bWxQSwECFAAUAAAACACHTuJA&#10;My8FnjsAAAA5AAAAEAAAAAAAAAABACAAAAAPAQAAZHJzL3NoYXBleG1sLnhtbFBLBQYAAAAABgAG&#10;AFsBAAC5AwAAAAA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6095;top:2482925;height:274955;width:5869940;" fillcolor="#7E7E7E" filled="t" stroked="f" coordsize="5869940,274955" o:gfxdata="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zMP28AAAA&#10;3AAAAA8AAAAAAAAAAQAgAAAAIgAAAGRycy9kb3ducmV2LnhtbFBLAQIUABQAAAAIAIdO4kAzLwWe&#10;OwAAADkAAAAQAAAAAAAAAAEAIAAAAAsBAABkcnMvc2hhcGV4bWwueG1sUEsFBgAAAAAGAAYAWwEA&#10;ALUDAAAAAA==&#10;" path="m5869812,0l0,0,0,274624,5869812,274624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0;top:2482925;height:274955;width:5882640;" fillcolor="#000000" filled="t" stroked="f" coordsize="5882640,274955" o:gfxdata="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uPK1ugAAANwA&#10;AAAPAAAAAAAAAAEAIAAAACIAAABkcnMvZG93bnJldi54bWxQSwECFAAUAAAACACHTuJAMy8FnjsA&#10;AAA5AAAAEAAAAAAAAAABACAAAAAJAQAAZHJzL3NoYXBleG1sLnhtbFBLBQYAAAAABgAGAFsBAACz&#10;AwAAAAA=&#10;" path="m6096,0l0,0,0,274624,6096,274624,6096,0xem5882081,0l5875985,0,5875985,274624,5882081,274624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6095;top:2757550;height:274320;width:5869940;" fillcolor="#7E7E7E" filled="t" stroked="f" coordsize="5869940,274320" o:gfxdata="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Aqu7sAAADc&#10;AAAADwAAAAAAAAABACAAAAAiAAAAZHJzL2Rvd25yZXYueG1sUEsBAhQAFAAAAAgAh07iQDMvBZ47&#10;AAAAOQAAABAAAAAAAAAAAQAgAAAACgEAAGRycy9zaGFwZXhtbC54bWxQSwUGAAAAAAYABgBbAQAA&#10;tAMAAAAA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0;top:2757550;height:274320;width:5882640;" fillcolor="#000000" filled="t" stroked="f" coordsize="5882640,274320" o:gfxdata="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zwYhL4A&#10;AADc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6095;top:3031870;height:172720;width:5869940;" fillcolor="#7E7E7E" filled="t" stroked="f" coordsize="5869940,172720" o:gfxdata="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6kt0rsAAADc&#10;AAAADwAAAAAAAAABACAAAAAiAAAAZHJzL2Rvd25yZXYueG1sUEsBAhQAFAAAAAgAh07iQDMvBZ47&#10;AAAAOQAAABAAAAAAAAAAAQAgAAAACgEAAGRycy9zaGFwZXhtbC54bWxQSwUGAAAAAAYABgBbAQAA&#10;tAMAAAAA&#10;" path="m5869812,0l0,0,0,172212,5869812,172212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0;top:3031870;height:172720;width:5882640;" fillcolor="#000000" filled="t" stroked="f" coordsize="5882640,172720" o:gfxdata="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G7dFvQAA&#10;ANwAAAAPAAAAAAAAAAEAIAAAACIAAABkcnMvZG93bnJldi54bWxQSwECFAAUAAAACACHTuJAMy8F&#10;njsAAAA5AAAAEAAAAAAAAAABACAAAAAMAQAAZHJzL3NoYXBleG1sLnhtbFBLBQYAAAAABgAGAFsB&#10;AAC2AwAAAAA=&#10;" path="m6096,0l0,0,0,172212,6096,172212,6096,0xem5882081,0l5875985,0,5875985,172212,5882081,172212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6095;top:3204082;height:273050;width:5869940;" fillcolor="#7E7E7E" filled="t" stroked="f" coordsize="5869940,273050" o:gfxdata="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ppV6/&#10;AAAA3AAAAA8AAAAAAAAAAQAgAAAAIgAAAGRycy9kb3ducmV2LnhtbFBLAQIUABQAAAAIAIdO4kAz&#10;LwWeOwAAADkAAAAQAAAAAAAAAAEAIAAAAA4BAABkcnMvc2hhcGV4bWwueG1sUEsFBgAAAAAGAAYA&#10;WwEAALgDAAAAAA==&#10;" path="m5869812,0l0,0,0,272795,5869812,272795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0;top:3204082;height:273050;width:5882640;" fillcolor="#000000" filled="t" stroked="f" coordsize="5882640,273050" o:gfxdata="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T0ge/&#10;AAAA3AAAAA8AAAAAAAAAAQAgAAAAIgAAAGRycy9kb3ducmV2LnhtbFBLAQIUABQAAAAIAIdO4kAz&#10;LwWeOwAAADkAAAAQAAAAAAAAAAEAIAAAAA4BAABkcnMvc2hhcGV4bWwueG1sUEsFBgAAAAAGAAYA&#10;WwEAALgDAAAAAA=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6095;top:3476878;height:172720;width:5869940;" fillcolor="#7E7E7E" filled="t" stroked="f" coordsize="5869940,172720" o:gfxdata="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Ir0bsAAADc&#10;AAAADwAAAAAAAAABACAAAAAiAAAAZHJzL2Rvd25yZXYueG1sUEsBAhQAFAAAAAgAh07iQDMvBZ47&#10;AAAAOQAAABAAAAAAAAAAAQAgAAAACgEAAGRycy9zaGFwZXhtbC54bWxQSwUGAAAAAAYABgBbAQAA&#10;tAMAAAAA&#10;" path="m5869812,0l0,0,0,172211,5869812,172211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0;top:3476878;height:172720;width:5882640;" fillcolor="#000000" filled="t" stroked="f" coordsize="5882640,172720" o:gfxdata="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dWvUC5AAAA3AAA&#10;AA8AAAAAAAAAAQAgAAAAIgAAAGRycy9kb3ducmV2LnhtbFBLAQIUABQAAAAIAIdO4kAzLwWeOwAA&#10;ADkAAAAQAAAAAAAAAAEAIAAAAAgBAABkcnMvc2hhcGV4bWwueG1sUEsFBgAAAAAGAAYAWwEAALID&#10;AAAAAA==&#10;" path="m6096,0l0,0,0,172212,6096,172212,6096,0xem5882081,0l5875985,0,5875985,172212,5882081,172212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6095;top:3649090;height:274320;width:5869940;" fillcolor="#7E7E7E" filled="t" stroked="f" coordsize="5869940,274320" o:gfxdata="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YmvbsAAADc&#10;AAAADwAAAAAAAAABACAAAAAiAAAAZHJzL2Rvd25yZXYueG1sUEsBAhQAFAAAAAgAh07iQDMvBZ47&#10;AAAAOQAAABAAAAAAAAAAAQAgAAAACgEAAGRycy9zaGFwZXhtbC54bWxQSwUGAAAAAAYABgBbAQAA&#10;tAMA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0;top:3649090;height:274320;width:5882640;" fillcolor="#000000" filled="t" stroked="f" coordsize="5882640,274320" o:gfxdata="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7tbW8AAAA&#10;3AAAAA8AAAAAAAAAAQAgAAAAIgAAAGRycy9kb3ducmV2LnhtbFBLAQIUABQAAAAIAIdO4kAzLwWe&#10;OwAAADkAAAAQAAAAAAAAAAEAIAAAAAsBAABkcnMvc2hhcGV4bWwueG1sUEsFBgAAAAAGAAYAWwEA&#10;ALU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6095;top:3923410;height:274320;width:5869940;" fillcolor="#7E7E7E" filled="t" stroked="f" coordsize="5869940,274320" o:gfxdata="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m8ZrsAAADc&#10;AAAADwAAAAAAAAABACAAAAAiAAAAZHJzL2Rvd25yZXYueG1sUEsBAhQAFAAAAAgAh07iQDMvBZ47&#10;AAAAOQAAABAAAAAAAAAAAQAgAAAACgEAAGRycy9zaGFwZXhtbC54bWxQSwUGAAAAAAYABgBbAQAA&#10;tAMAAAAA&#10;" path="m5869812,0l0,0,0,274320,5869812,274320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0;top:3923410;height:274320;width:5882640;" fillcolor="#000000" filled="t" stroked="f" coordsize="5882640,274320" o:gfxdata="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ljlm/&#10;AAAA3AAAAA8AAAAAAAAAAQAgAAAAIgAAAGRycy9kb3ducmV2LnhtbFBLAQIUABQAAAAIAIdO4kAz&#10;LwWeOwAAADkAAAAQAAAAAAAAAAEAIAAAAA4BAABkcnMvc2hhcGV4bWwueG1sUEsFBgAAAAAGAAYA&#10;WwEAALgDAAAAAA==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6095;top:4197679;height:273050;width:5869940;" fillcolor="#7E7E7E" filled="t" stroked="f" coordsize="5869940,273050" o:gfxdata="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VDmy/&#10;AAAA3AAAAA8AAAAAAAAAAQAgAAAAIgAAAGRycy9kb3ducmV2LnhtbFBLAQIUABQAAAAIAIdO4kAz&#10;LwWeOwAAADkAAAAQAAAAAAAAAAEAIAAAAA4BAABkcnMvc2hhcGV4bWwueG1sUEsFBgAAAAAGAAYA&#10;WwEAALgDAAAAAA==&#10;" path="m5869812,0l0,0,0,272796,5869812,272796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0;top:4197679;height:273050;width:5882640;" fillcolor="#000000" filled="t" stroked="f" coordsize="5882640,273050" o:gfxdata="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lH82&#10;wAAAANwAAAAPAAAAAAAAAAEAIAAAACIAAABkcnMvZG93bnJldi54bWxQSwECFAAUAAAACACHTuJA&#10;My8FnjsAAAA5AAAAEAAAAAAAAAABACAAAAAPAQAAZHJzL3NoYXBleG1sLnhtbFBLBQYAAAAABgAG&#10;AFsBAAC5AwAAAAA=&#10;" path="m6096,0l0,0,0,272796,6096,272796,6096,0xem5882081,0l5875985,0,5875985,272796,5882081,272796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6095;top:4470475;height:274320;width:5869940;" fillcolor="#7E7E7E" filled="t" stroked="f" coordsize="5869940,274320" o:gfxdata="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5SumW8AAAA&#10;3AAAAA8AAAAAAAAAAQAgAAAAIgAAAGRycy9kb3ducmV2LnhtbFBLAQIUABQAAAAIAIdO4kAzLwWe&#10;OwAAADkAAAAQAAAAAAAAAAEAIAAAAAsBAABkcnMvc2hhcGV4bWwueG1sUEsFBgAAAAAGAAYAWwEA&#10;ALUDAAAAAA==&#10;" path="m5869812,0l0,0,0,274319,5869812,274319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0;top:4470488;height:274320;width:5882640;" fillcolor="#000000" filled="t" stroked="f" coordsize="5882640,274320" o:gfxdata="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6IWr4A&#10;AADcAAAADwAAAAAAAAABACAAAAAiAAAAZHJzL2Rvd25yZXYueG1sUEsBAhQAFAAAAAgAh07iQDMv&#10;BZ47AAAAOQAAABAAAAAAAAAAAQAgAAAADQEAAGRycy9zaGFwZXhtbC54bWxQSwUGAAAAAAYABgBb&#10;AQAAtwMAAAAA&#10;" path="m6096,0l0,0,0,274320,6096,274320,6096,0xem5882081,0l5875985,0,5875985,274320,5882081,274320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7" o:spid="_x0000_s1026" o:spt="202" type="#_x0000_t202" style="position:absolute;left:6095;top:6095;height:4739005;width:5869940;" filled="f" stroked="f" coordsize="21600,21600" o:gfxdata="UEsDBAoAAAAAAIdO4kAAAAAAAAAAAAAAAAAEAAAAZHJzL1BLAwQUAAAACACHTuJAdpU5t7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GSze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VOb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C7078D">
                        <w:pPr>
                          <w:spacing w:before="20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#!/bin/bash</w:t>
                        </w:r>
                      </w:p>
                      <w:p w14:paraId="7FE32F05">
                        <w:pPr>
                          <w:spacing w:before="198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Script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5: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Open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Source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Manifesto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Generator</w:t>
                        </w:r>
                      </w:p>
                      <w:p w14:paraId="493288D0">
                        <w:pPr>
                          <w:spacing w:before="195" w:line="441" w:lineRule="auto"/>
                          <w:ind w:left="107" w:right="2486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"Answer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three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questions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generate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your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manifesto." echo ""</w:t>
                        </w:r>
                      </w:p>
                      <w:p w14:paraId="4340F10F">
                        <w:pPr>
                          <w:spacing w:before="3" w:line="441" w:lineRule="auto"/>
                          <w:ind w:left="107" w:right="1678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read</w:t>
                        </w:r>
                        <w:r>
                          <w:rPr>
                            <w:rFonts w:ascii="Consolas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-p "1.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Name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one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open-source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tool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you use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every day: "</w:t>
                        </w:r>
                        <w:r>
                          <w:rPr>
                            <w:rFonts w:ascii="Consolas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TOOL read -p "2. In one word, what does 'freedom' mean to you? " FREEDOM read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-p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"3.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Name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thing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you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would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build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share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freely: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BUILD DATE=$(date '+%d %B %Y')</w:t>
                        </w:r>
                      </w:p>
                      <w:p w14:paraId="548232B6">
                        <w:pPr>
                          <w:spacing w:before="0" w:line="441" w:lineRule="auto"/>
                          <w:ind w:left="107" w:right="5638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OUTPUT="manifesto_$(whoami).txt" </w:t>
                        </w:r>
                        <w:r>
                          <w:rPr>
                            <w:rFonts w:ascii="Consolas"/>
                            <w:sz w:val="20"/>
                          </w:rPr>
                          <w:t># Generate manifesto</w:t>
                        </w:r>
                      </w:p>
                      <w:p w14:paraId="1A660D8F">
                        <w:pPr>
                          <w:spacing w:before="2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"On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$DATE,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believe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that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open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source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represents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$FREEDOM."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&gt;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$OUTPUT</w:t>
                        </w:r>
                      </w:p>
                      <w:p w14:paraId="6AC7D1A0">
                        <w:pPr>
                          <w:spacing w:before="198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"I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use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$TOOL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daily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life,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empowers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learn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grow."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&gt;&gt;</w:t>
                        </w:r>
                      </w:p>
                      <w:p w14:paraId="09CF7FA4">
                        <w:pPr>
                          <w:spacing w:before="37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$OUTPUT</w:t>
                        </w:r>
                      </w:p>
                      <w:p w14:paraId="6618B8FA">
                        <w:pPr>
                          <w:spacing w:before="195" w:line="278" w:lineRule="auto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"In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future,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would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like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build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$BUILD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share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it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freely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with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 world." &gt;&gt; $OUTPUT</w:t>
                        </w:r>
                      </w:p>
                      <w:p w14:paraId="4AFA876E">
                        <w:pPr>
                          <w:spacing w:before="160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""</w:t>
                        </w:r>
                      </w:p>
                      <w:p w14:paraId="172C8D50">
                        <w:pPr>
                          <w:spacing w:before="198" w:line="439" w:lineRule="auto"/>
                          <w:ind w:left="107" w:right="525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echo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"Manifesto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saved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$OUTPUT" echo ""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CAD2AD7">
      <w:pPr>
        <w:pStyle w:val="7"/>
        <w:spacing w:after="0"/>
        <w:rPr>
          <w:b/>
          <w:sz w:val="17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0E374634">
      <w:pPr>
        <w:pStyle w:val="7"/>
        <w:spacing w:before="0"/>
        <w:ind w:left="47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191135"/>
                <wp:effectExtent l="0" t="0" r="0" b="8889"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91135"/>
                          <a:chOff x="0" y="0"/>
                          <a:chExt cx="5882640" cy="19113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6095" y="0"/>
                            <a:ext cx="58699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8478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708"/>
                                </a:lnTo>
                                <a:lnTo>
                                  <a:pt x="5869812" y="184708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88264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91135">
                                <a:moveTo>
                                  <a:pt x="5875909" y="184708"/>
                                </a:moveTo>
                                <a:lnTo>
                                  <a:pt x="6096" y="18470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708"/>
                                </a:lnTo>
                                <a:lnTo>
                                  <a:pt x="0" y="190804"/>
                                </a:lnTo>
                                <a:lnTo>
                                  <a:pt x="6096" y="190804"/>
                                </a:lnTo>
                                <a:lnTo>
                                  <a:pt x="5875909" y="190804"/>
                                </a:lnTo>
                                <a:lnTo>
                                  <a:pt x="5875909" y="184708"/>
                                </a:lnTo>
                                <a:close/>
                              </a:path>
                              <a:path w="5882640" h="19113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84708"/>
                                </a:lnTo>
                                <a:lnTo>
                                  <a:pt x="5875985" y="190804"/>
                                </a:lnTo>
                                <a:lnTo>
                                  <a:pt x="5882081" y="190804"/>
                                </a:lnTo>
                                <a:lnTo>
                                  <a:pt x="5882081" y="184708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6095" y="0"/>
                            <a:ext cx="586994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53E5C">
                              <w:pPr>
                                <w:spacing w:before="1"/>
                                <w:ind w:left="10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$OUTPUT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.05pt;width:463.2pt;" coordsize="5882640,191135" o:gfxdata="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HoIca3WAAAABAEAAA8AAAAAAAAAAQAgAAAAIgAAAGRycy9kb3ducmV2LnhtbFBL&#10;AQIUABQAAAAIAIdO4kB4DhEKhwMAAOYMAAAOAAAAAAAAAAEAIAAAACUBAABkcnMvZTJvRG9jLnht&#10;bFBLBQYAAAAABgAGAFkBAAAeBwAAAAA=&#10;">
                <o:lock v:ext="edit" aspectratio="f"/>
                <v:shape id="Graphic 219" o:spid="_x0000_s1026" o:spt="100" style="position:absolute;left:6095;top:0;height:184785;width:5869940;" fillcolor="#7E7E7E" filled="t" stroked="f" coordsize="5869940,184785" o:gfxdata="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Q3Nq/&#10;AAAA3AAAAA8AAAAAAAAAAQAgAAAAIgAAAGRycy9kb3ducmV2LnhtbFBLAQIUABQAAAAIAIdO4kAz&#10;LwWeOwAAADkAAAAQAAAAAAAAAAEAIAAAAA4BAABkcnMvc2hhcGV4bWwueG1sUEsFBgAAAAAGAAYA&#10;WwEAALgDAAAAAA==&#10;" path="m5869812,0l0,0,0,184708,5869812,184708,5869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0;top:0;height:191135;width:5882640;" fillcolor="#000000" filled="t" stroked="f" coordsize="5882640,191135" o:gfxdata="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W07K7gAAADcAAAA&#10;DwAAAAAAAAABACAAAAAiAAAAZHJzL2Rvd25yZXYueG1sUEsBAhQAFAAAAAgAh07iQDMvBZ47AAAA&#10;OQAAABAAAAAAAAAAAQAgAAAABwEAAGRycy9zaGFwZXhtbC54bWxQSwUGAAAAAAYABgBbAQAAsQMA&#10;AAAA&#10;" path="m5875909,184708l6096,184708,6096,0,0,0,0,184708,0,190804,6096,190804,5875909,190804,5875909,184708xem5882081,0l5875985,0,5875985,184708,5875985,190804,5882081,190804,5882081,184708,58820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1" o:spid="_x0000_s1026" o:spt="202" type="#_x0000_t202" style="position:absolute;left:6095;top:0;height:184785;width:5869940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C53E5C">
                        <w:pPr>
                          <w:spacing w:before="1"/>
                          <w:ind w:left="10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cat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$OUTPUT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92E633F">
      <w:pPr>
        <w:spacing w:before="121"/>
        <w:ind w:left="165" w:right="0" w:firstLine="0"/>
        <w:jc w:val="left"/>
        <w:rPr>
          <w:b/>
          <w:sz w:val="36"/>
        </w:rPr>
      </w:pPr>
      <w:r>
        <w:rPr>
          <w:b/>
          <w:spacing w:val="-2"/>
          <w:sz w:val="36"/>
          <w:u w:val="single"/>
        </w:rPr>
        <w:t>Output:</w:t>
      </w:r>
    </w:p>
    <w:p w14:paraId="6A0961BF">
      <w:pPr>
        <w:pStyle w:val="7"/>
        <w:spacing w:before="7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143510</wp:posOffset>
            </wp:positionV>
            <wp:extent cx="5737860" cy="2105025"/>
            <wp:effectExtent l="0" t="0" r="7620" b="13335"/>
            <wp:wrapTopAndBottom/>
            <wp:docPr id="222" name="Image 222" descr="C:/Users/navee/OneDrive/Pictures/SCRIPT5.jpegSCRIPT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 descr="C:/Users/navee/OneDrive/Pictures/SCRIPT5.jpegSCRIPT5"/>
                    <pic:cNvPicPr/>
                  </pic:nvPicPr>
                  <pic:blipFill>
                    <a:blip r:embed="rId10"/>
                    <a:srcRect t="17447" b="1744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104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88D6A">
      <w:pPr>
        <w:pStyle w:val="7"/>
        <w:spacing w:before="323"/>
        <w:ind w:left="0"/>
        <w:rPr>
          <w:b/>
          <w:sz w:val="36"/>
        </w:rPr>
      </w:pPr>
    </w:p>
    <w:p w14:paraId="146453C1">
      <w:pPr>
        <w:pStyle w:val="10"/>
        <w:numPr>
          <w:ilvl w:val="0"/>
          <w:numId w:val="2"/>
        </w:numPr>
        <w:tabs>
          <w:tab w:val="left" w:pos="436"/>
        </w:tabs>
        <w:spacing w:before="0" w:after="0" w:line="240" w:lineRule="auto"/>
        <w:ind w:left="436" w:right="0" w:hanging="271"/>
        <w:jc w:val="left"/>
        <w:rPr>
          <w:b/>
          <w:sz w:val="36"/>
        </w:rPr>
      </w:pPr>
      <w:r>
        <w:rPr>
          <w:b/>
          <w:sz w:val="36"/>
          <w:u w:val="single"/>
        </w:rPr>
        <w:t>Real-World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Applications</w:t>
      </w:r>
      <w:r>
        <w:rPr>
          <w:b/>
          <w:spacing w:val="-19"/>
          <w:sz w:val="36"/>
          <w:u w:val="single"/>
        </w:rPr>
        <w:t xml:space="preserve"> </w:t>
      </w:r>
      <w:r>
        <w:rPr>
          <w:b/>
          <w:sz w:val="36"/>
          <w:u w:val="single"/>
        </w:rPr>
        <w:t>of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Git</w:t>
      </w:r>
    </w:p>
    <w:p w14:paraId="7DAB2568">
      <w:pPr>
        <w:pStyle w:val="7"/>
        <w:spacing w:before="225" w:line="278" w:lineRule="auto"/>
        <w:ind w:right="268"/>
        <w:jc w:val="both"/>
      </w:pPr>
      <w:r>
        <w:t>Git is widely used in the development of software in the real world. Git plays a vital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software.</w:t>
      </w:r>
      <w:r>
        <w:rPr>
          <w:spacing w:val="-4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backbone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 systems used by developers all over the world.</w:t>
      </w:r>
    </w:p>
    <w:p w14:paraId="0542D9A8">
      <w:pPr>
        <w:pStyle w:val="7"/>
        <w:spacing w:before="158" w:line="278" w:lineRule="auto"/>
      </w:pPr>
      <w:r>
        <w:t>One of the major uses of Git in the development of software is in collaborative software</w:t>
      </w:r>
      <w:r>
        <w:rPr>
          <w:spacing w:val="-7"/>
        </w:rPr>
        <w:t xml:space="preserve"> </w:t>
      </w:r>
      <w:r>
        <w:t>development.</w:t>
      </w:r>
      <w:r>
        <w:rPr>
          <w:spacing w:val="-5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simultaneously without any issues. Git efficiently tracks changes made in the code. Developers can merge the code.</w:t>
      </w:r>
    </w:p>
    <w:p w14:paraId="648B24A9">
      <w:pPr>
        <w:pStyle w:val="7"/>
        <w:spacing w:before="158" w:line="278" w:lineRule="auto"/>
      </w:pPr>
      <w:r>
        <w:t>Another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DevOps.</w:t>
      </w:r>
      <w:r>
        <w:rPr>
          <w:spacing w:val="-3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combination of development and operations. Git is used in DevOps for the implementation of continuous integration and deployment. Continuous</w:t>
      </w:r>
    </w:p>
    <w:p w14:paraId="3A629BAD">
      <w:pPr>
        <w:pStyle w:val="7"/>
        <w:spacing w:before="0" w:line="278" w:lineRule="auto"/>
      </w:pPr>
      <w:r>
        <w:t>integration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codes</w:t>
      </w:r>
      <w:r>
        <w:rPr>
          <w:spacing w:val="-9"/>
        </w:rPr>
        <w:t xml:space="preserve"> </w:t>
      </w:r>
      <w:r>
        <w:t>automatically. GitHub and GitLab use Git.</w:t>
      </w:r>
    </w:p>
    <w:p w14:paraId="1B02D47B">
      <w:pPr>
        <w:pStyle w:val="7"/>
        <w:spacing w:before="159" w:line="278" w:lineRule="auto"/>
        <w:ind w:right="124"/>
      </w:pPr>
      <w:r>
        <w:t>Another use of Git in the development of software is in maintaining the history 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project.</w:t>
      </w:r>
      <w:r>
        <w:rPr>
          <w:spacing w:val="-4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easily</w:t>
      </w:r>
      <w:r>
        <w:rPr>
          <w:spacing w:val="-6"/>
        </w:rPr>
        <w:t xml:space="preserve"> </w:t>
      </w:r>
      <w:r>
        <w:t>debug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almost</w:t>
      </w:r>
      <w:r>
        <w:rPr>
          <w:spacing w:val="-2"/>
        </w:rPr>
        <w:t xml:space="preserve"> </w:t>
      </w:r>
      <w:r>
        <w:t>every domain of technology.</w:t>
      </w:r>
    </w:p>
    <w:p w14:paraId="5B9D9150">
      <w:pPr>
        <w:pStyle w:val="2"/>
        <w:numPr>
          <w:ilvl w:val="0"/>
          <w:numId w:val="2"/>
        </w:numPr>
        <w:tabs>
          <w:tab w:val="left" w:pos="435"/>
        </w:tabs>
        <w:spacing w:before="158" w:after="0" w:line="240" w:lineRule="auto"/>
        <w:ind w:left="435" w:right="0" w:hanging="270"/>
        <w:jc w:val="left"/>
        <w:rPr>
          <w:u w:val="none"/>
        </w:rPr>
      </w:pPr>
      <w:r>
        <w:rPr>
          <w:u w:val="single"/>
        </w:rPr>
        <w:t>Challenges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Limitations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Git</w:t>
      </w:r>
    </w:p>
    <w:p w14:paraId="165E53C0">
      <w:pPr>
        <w:pStyle w:val="7"/>
        <w:spacing w:before="225" w:line="278" w:lineRule="auto"/>
        <w:ind w:right="299"/>
        <w:jc w:val="both"/>
      </w:pPr>
      <w:r>
        <w:t>Although Git is a</w:t>
      </w:r>
      <w:r>
        <w:rPr>
          <w:spacing w:val="-4"/>
        </w:rPr>
        <w:t xml:space="preserve"> </w:t>
      </w:r>
      <w:r>
        <w:t>powerful</w:t>
      </w:r>
      <w:r>
        <w:rPr>
          <w:spacing w:val="-2"/>
        </w:rPr>
        <w:t xml:space="preserve"> </w:t>
      </w:r>
      <w:r>
        <w:t>tool,</w:t>
      </w:r>
      <w:r>
        <w:rPr>
          <w:spacing w:val="-1"/>
        </w:rPr>
        <w:t xml:space="preserve"> </w:t>
      </w:r>
      <w:r>
        <w:t>it has some limitations.</w:t>
      </w:r>
      <w:r>
        <w:rPr>
          <w:spacing w:val="-6"/>
        </w:rPr>
        <w:t xml:space="preserve"> </w:t>
      </w:r>
      <w:r>
        <w:t>The main limitation of Git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steep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curve.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newbies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to understand Git commands, especially branching and merging.</w:t>
      </w:r>
    </w:p>
    <w:p w14:paraId="15F63E11">
      <w:pPr>
        <w:pStyle w:val="7"/>
        <w:spacing w:after="0" w:line="278" w:lineRule="auto"/>
        <w:jc w:val="both"/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270B097F">
      <w:pPr>
        <w:pStyle w:val="7"/>
        <w:spacing w:before="62" w:line="278" w:lineRule="auto"/>
        <w:ind w:right="264"/>
      </w:pPr>
      <w:r>
        <w:t>Another</w:t>
      </w:r>
      <w:r>
        <w:rPr>
          <w:spacing w:val="-4"/>
        </w:rPr>
        <w:t xml:space="preserve"> </w:t>
      </w:r>
      <w:r>
        <w:t>limitation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files.</w:t>
      </w:r>
      <w:r>
        <w:rPr>
          <w:spacing w:val="-5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was not built to handle large files, and this has affected performance.</w:t>
      </w:r>
    </w:p>
    <w:p w14:paraId="22043F0B">
      <w:pPr>
        <w:pStyle w:val="7"/>
        <w:spacing w:before="158" w:line="278" w:lineRule="auto"/>
      </w:pPr>
      <w:r>
        <w:t>Git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discipline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programmers.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 xml:space="preserve">commit strategies and lack of proper documentation can cause confusion among </w:t>
      </w:r>
      <w:r>
        <w:rPr>
          <w:spacing w:val="-2"/>
        </w:rPr>
        <w:t>programmers.</w:t>
      </w:r>
    </w:p>
    <w:p w14:paraId="53CDBF75">
      <w:pPr>
        <w:pStyle w:val="7"/>
        <w:spacing w:before="158"/>
      </w:pPr>
      <w:r>
        <w:t>Moreover,</w:t>
      </w:r>
      <w:r>
        <w:rPr>
          <w:spacing w:val="-8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merge.</w:t>
      </w:r>
    </w:p>
    <w:p w14:paraId="7F6EA7E2">
      <w:pPr>
        <w:pStyle w:val="7"/>
        <w:spacing w:line="278" w:lineRule="auto"/>
      </w:pPr>
      <w:r>
        <w:t>However,</w:t>
      </w:r>
      <w:r>
        <w:rPr>
          <w:spacing w:val="-6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tools because of its flexibility.</w:t>
      </w:r>
    </w:p>
    <w:p w14:paraId="68A7EF49">
      <w:pPr>
        <w:pStyle w:val="2"/>
        <w:numPr>
          <w:ilvl w:val="0"/>
          <w:numId w:val="2"/>
        </w:numPr>
        <w:tabs>
          <w:tab w:val="left" w:pos="435"/>
        </w:tabs>
        <w:spacing w:before="161" w:after="0" w:line="240" w:lineRule="auto"/>
        <w:ind w:left="435" w:right="0" w:hanging="270"/>
        <w:jc w:val="left"/>
        <w:rPr>
          <w:u w:val="none"/>
        </w:rPr>
      </w:pPr>
      <w:r>
        <w:rPr>
          <w:spacing w:val="-2"/>
          <w:u w:val="single"/>
        </w:rPr>
        <w:t>Conclusion</w:t>
      </w:r>
    </w:p>
    <w:p w14:paraId="7C8E672E">
      <w:pPr>
        <w:pStyle w:val="7"/>
        <w:spacing w:before="225" w:line="278" w:lineRule="auto"/>
        <w:ind w:right="264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gave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open-source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 of Git. It helped in exploring not only the technical aspects of open-source software but also the philosophical aspects of open-source development.</w:t>
      </w:r>
    </w:p>
    <w:p w14:paraId="0438ADDC">
      <w:pPr>
        <w:pStyle w:val="7"/>
        <w:spacing w:before="158" w:line="278" w:lineRule="auto"/>
        <w:ind w:right="264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was developed to address real-world problems. Through the analysis of its ecosystem, I learned how Git is used in platforms such as GitHub.</w:t>
      </w:r>
    </w:p>
    <w:p w14:paraId="67A39F7C">
      <w:pPr>
        <w:pStyle w:val="7"/>
        <w:spacing w:before="159" w:line="278" w:lineRule="auto"/>
        <w:ind w:right="264"/>
      </w:pPr>
      <w:r>
        <w:t>The practical implementation of the project, specifically the use of Linux and shell</w:t>
      </w:r>
      <w:r>
        <w:rPr>
          <w:spacing w:val="-2"/>
        </w:rPr>
        <w:t xml:space="preserve"> </w:t>
      </w:r>
      <w:r>
        <w:t>scripting,</w:t>
      </w:r>
      <w:r>
        <w:rPr>
          <w:spacing w:val="-4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skills.</w:t>
      </w:r>
      <w:r>
        <w:rPr>
          <w:spacing w:val="-9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of shell scripts for system information, package inspection, and log analysis, I learned more about Linux commands.</w:t>
      </w:r>
    </w:p>
    <w:p w14:paraId="18E988E9">
      <w:pPr>
        <w:pStyle w:val="7"/>
        <w:spacing w:before="158" w:line="278" w:lineRule="auto"/>
      </w:pPr>
      <w:r>
        <w:t>Furthermore,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advantages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disadvantages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 xml:space="preserve">I gained a more balanced view of open-source software compared to proprietary </w:t>
      </w:r>
      <w:r>
        <w:rPr>
          <w:spacing w:val="-2"/>
        </w:rPr>
        <w:t>software.</w:t>
      </w:r>
    </w:p>
    <w:p w14:paraId="17342C63">
      <w:pPr>
        <w:pStyle w:val="7"/>
        <w:spacing w:before="158" w:line="278" w:lineRule="auto"/>
        <w:ind w:right="115"/>
      </w:pPr>
      <w:r>
        <w:t>Overall,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strengthen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open-source software. I believe that I can use this in the future.</w:t>
      </w:r>
    </w:p>
    <w:p w14:paraId="7F484AB4">
      <w:pPr>
        <w:pStyle w:val="2"/>
        <w:numPr>
          <w:ilvl w:val="0"/>
          <w:numId w:val="2"/>
        </w:numPr>
        <w:tabs>
          <w:tab w:val="left" w:pos="615"/>
        </w:tabs>
        <w:spacing w:before="161" w:after="0" w:line="240" w:lineRule="auto"/>
        <w:ind w:left="615" w:right="0" w:hanging="450"/>
        <w:jc w:val="left"/>
        <w:rPr>
          <w:u w:val="none"/>
        </w:rPr>
      </w:pPr>
      <w:r>
        <w:rPr>
          <w:spacing w:val="-4"/>
          <w:u w:val="single"/>
        </w:rPr>
        <w:t xml:space="preserve"> </w:t>
      </w:r>
      <w:r>
        <w:rPr>
          <w:u w:val="single"/>
        </w:rPr>
        <w:t>Reference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Resources</w:t>
      </w:r>
    </w:p>
    <w:p w14:paraId="72D93111">
      <w:pPr>
        <w:pStyle w:val="7"/>
        <w:spacing w:before="225" w:line="278" w:lineRule="auto"/>
        <w:ind w:right="264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concepts related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source,</w:t>
      </w:r>
      <w:r>
        <w:rPr>
          <w:spacing w:val="-5"/>
        </w:rPr>
        <w:t xml:space="preserve"> </w:t>
      </w:r>
      <w:r>
        <w:t>Linux,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scripting.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19612E46">
      <w:pPr>
        <w:pStyle w:val="7"/>
        <w:spacing w:before="0" w:line="278" w:lineRule="auto"/>
      </w:pPr>
      <w:r>
        <w:t>report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gained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 above sources.</w:t>
      </w:r>
    </w:p>
    <w:p w14:paraId="4E1ECB50">
      <w:pPr>
        <w:pStyle w:val="7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150495</wp:posOffset>
                </wp:positionV>
                <wp:extent cx="5733415" cy="20955"/>
                <wp:effectExtent l="0" t="0" r="0" b="0"/>
                <wp:wrapTopAndBottom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1.85pt;height:1.65pt;width:451.45pt;mso-position-horizontal-relative:page;mso-wrap-distance-bottom:0pt;mso-wrap-distance-top:0pt;z-index:-251646976;mso-width-relative:page;mso-height-relative:page;" coordsize="5733415,20955" o:gfxdata="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mhlpr9oAAAAKAQAADwAA&#10;AAAAAAABACAAAAAiAAAAZHJzL2Rvd25yZXYueG1sUEsBAhQAFAAAAAgAh07iQLf61FkVBAAAhhcA&#10;AA4AAAAAAAAAAQAgAAAAKQEAAGRycy9lMm9Eb2MueG1sUEsFBgAAAAAGAAYAWQEAALAHAAAAAA==&#10;">
                <o:lock v:ext="edit" aspectratio="f"/>
                <v:shape id="Graphic 224" o:spid="_x0000_s1026" o:spt="100" style="position:absolute;left:0;top:0;height:19685;width:5731510;" fillcolor="#9F9F9F" filled="t" stroked="f" coordsize="5731510,19685" o:gfxdata="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m/9WugAAANw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5729985;top:1016;height:3175;width:3175;" fillcolor="#E2E2E2" filled="t" stroked="f" coordsize="3175,3175" o:gfxdata="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HMkm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04;top:1028;height:17145;width:5732780;" fillcolor="#9F9F9F" filled="t" stroked="f" coordsize="5732780,17145" o:gfxdata="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8vRC/&#10;AAAA3AAAAA8AAAAAAAAAAQAgAAAAIgAAAGRycy9kb3ducmV2LnhtbFBLAQIUABQAAAAIAIdO4kAz&#10;LwWeOwAAADkAAAAQAAAAAAAAAAEAIAAAAA4BAABkcnMvc2hhcGV4bWwueG1sUEsFBgAAAAAGAAYA&#10;WwEAALgDAAAAAA=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5729985;top:4063;height:13970;width:3175;" fillcolor="#E2E2E2" filled="t" stroked="f" coordsize="3175,13970" o:gfxdata="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NnV2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04;top:17780;height:3175;width:3175;" fillcolor="#9F9F9F" filled="t" stroked="f" coordsize="3175,3175" o:gfxdata="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4g/n7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304;top:17792;height:3175;width:5732780;" fillcolor="#E2E2E2" filled="t" stroked="f" coordsize="5732780,3175" o:gfxdata="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ODhRr4A&#10;AADcAAAADwAAAAAAAAABACAAAAAiAAAAZHJzL2Rvd25yZXYueG1sUEsBAhQAFAAAAAgAh07iQDMv&#10;BZ47AAAAOQAAABAAAAAAAAAAAQAgAAAADQEAAGRycy9zaGFwZXhtbC54bWxQSwUGAAAAAAYABgBb&#10;AQAAtw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4C7661">
      <w:pPr>
        <w:pStyle w:val="3"/>
      </w:pPr>
      <w:r>
        <w:t>On</w:t>
      </w:r>
      <w:r>
        <w:rPr>
          <w:spacing w:val="-10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rPr>
          <w:spacing w:val="-2"/>
        </w:rPr>
        <w:t>Philosophy</w:t>
      </w:r>
    </w:p>
    <w:p w14:paraId="26CA123A">
      <w:pPr>
        <w:pStyle w:val="3"/>
        <w:spacing w:after="0"/>
        <w:sectPr>
          <w:pgSz w:w="11910" w:h="16840"/>
          <w:pgMar w:top="1360" w:right="1275" w:bottom="280" w:left="1275" w:header="720" w:footer="720" w:gutter="0"/>
          <w:cols w:space="720" w:num="1"/>
        </w:sectPr>
      </w:pPr>
    </w:p>
    <w:p w14:paraId="57513714">
      <w:pPr>
        <w:pStyle w:val="10"/>
        <w:numPr>
          <w:ilvl w:val="0"/>
          <w:numId w:val="5"/>
        </w:numPr>
        <w:tabs>
          <w:tab w:val="left" w:pos="885"/>
        </w:tabs>
        <w:spacing w:before="62" w:after="0" w:line="240" w:lineRule="auto"/>
        <w:ind w:left="885" w:right="0" w:hanging="360"/>
        <w:jc w:val="left"/>
        <w:rPr>
          <w:i/>
          <w:sz w:val="28"/>
        </w:rPr>
      </w:pPr>
      <w:r>
        <w:rPr>
          <w:sz w:val="28"/>
        </w:rPr>
        <w:t>GNU</w:t>
      </w:r>
      <w:r>
        <w:rPr>
          <w:spacing w:val="-7"/>
          <w:sz w:val="28"/>
        </w:rPr>
        <w:t xml:space="preserve"> </w:t>
      </w:r>
      <w:r>
        <w:rPr>
          <w:sz w:val="28"/>
        </w:rPr>
        <w:t>Project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Free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Software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Definition</w:t>
      </w:r>
    </w:p>
    <w:p w14:paraId="5C603075">
      <w:pPr>
        <w:pStyle w:val="10"/>
        <w:numPr>
          <w:ilvl w:val="0"/>
          <w:numId w:val="5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i/>
          <w:sz w:val="28"/>
        </w:rPr>
      </w:pPr>
      <w:r>
        <w:rPr>
          <w:sz w:val="28"/>
        </w:rPr>
        <w:t>Open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z w:val="28"/>
        </w:rPr>
        <w:t>Initiative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Open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Source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Definition</w:t>
      </w:r>
    </w:p>
    <w:p w14:paraId="4E4EBDFF">
      <w:pPr>
        <w:pStyle w:val="10"/>
        <w:numPr>
          <w:ilvl w:val="0"/>
          <w:numId w:val="5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i/>
          <w:sz w:val="28"/>
        </w:rPr>
      </w:pPr>
      <w:r>
        <w:rPr>
          <w:sz w:val="28"/>
        </w:rPr>
        <w:t>Eric</w:t>
      </w:r>
      <w:r>
        <w:rPr>
          <w:spacing w:val="-4"/>
          <w:sz w:val="28"/>
        </w:rPr>
        <w:t xml:space="preserve"> </w:t>
      </w:r>
      <w:r>
        <w:rPr>
          <w:sz w:val="28"/>
        </w:rPr>
        <w:t>S.</w:t>
      </w:r>
      <w:r>
        <w:rPr>
          <w:spacing w:val="-4"/>
          <w:sz w:val="28"/>
        </w:rPr>
        <w:t xml:space="preserve"> </w:t>
      </w:r>
      <w:r>
        <w:rPr>
          <w:sz w:val="28"/>
        </w:rPr>
        <w:t>Raymond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Cathedral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Bazaar</w:t>
      </w:r>
    </w:p>
    <w:p w14:paraId="62455D45">
      <w:pPr>
        <w:pStyle w:val="7"/>
        <w:spacing w:before="195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285115</wp:posOffset>
                </wp:positionV>
                <wp:extent cx="5733415" cy="20320"/>
                <wp:effectExtent l="0" t="0" r="0" b="0"/>
                <wp:wrapTopAndBottom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45pt;height:1.6pt;width:451.45pt;mso-position-horizontal-relative:page;mso-wrap-distance-bottom:0pt;mso-wrap-distance-top:0pt;z-index:-251646976;mso-width-relative:page;mso-height-relative:page;" coordsize="5733415,20320" o:gfxdata="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AD9UvDZAAAACgEAAA8AAAAAAAAAAQAgAAAAIgAAAGRycy9kb3ducmV2&#10;LnhtbFBLAQIUABQAAAAIAIdO4kC81u9oNQQAAIQXAAAOAAAAAAAAAAEAIAAAACgBAABkcnMvZTJv&#10;RG9jLnhtbFBLBQYAAAAABgAGAFkBAADPBwAAAAA=&#10;">
                <o:lock v:ext="edit" aspectratio="f"/>
                <v:shape id="Graphic 231" o:spid="_x0000_s1026" o:spt="100" style="position:absolute;left:0;top:0;height:20320;width:5731510;" fillcolor="#9F9F9F" filled="t" stroked="f" coordsize="5731510,20320" o:gfxdata="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uyHY&#10;wAAAANwAAAAPAAAAAAAAAAEAIAAAACIAAABkcnMvZG93bnJldi54bWxQSwECFAAUAAAACACHTuJA&#10;My8FnjsAAAA5AAAAEAAAAAAAAAABACAAAAAPAQAAZHJzL3NoYXBleG1sLnhtbFBLBQYAAAAABgAG&#10;AFsBAAC5AwAAAAA=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5729985;top:507;height:3175;width:3175;" fillcolor="#E2E2E2" filled="t" stroked="f" coordsize="3175,3175" o:gfxdata="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3POC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304;top:507;height:17145;width:5732780;" fillcolor="#9F9F9F" filled="t" stroked="f" coordsize="5732780,17145" o:gfxdata="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RKIVb4A&#10;AADcAAAADwAAAAAAAAABACAAAAAiAAAAZHJzL2Rvd25yZXYueG1sUEsBAhQAFAAAAAgAh07iQDMv&#10;BZ47AAAAOQAAABAAAAAAAAAAAQAgAAAADQEAAGRycy9zaGFwZXhtbC54bWxQSwUGAAAAAAYABgBb&#10;AQAAtwMAAAAA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5729985;top:3556;height:13970;width:3175;" fillcolor="#E2E2E2" filled="t" stroked="f" coordsize="3175,13970" o:gfxdata="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aV974A&#10;AADc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304;top:17272;height:3175;width:3175;" fillcolor="#9F9F9F" filled="t" stroked="f" coordsize="3175,3175" o:gfxdata="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1vAuL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304;top:17284;height:3175;width:5732780;" fillcolor="#E2E2E2" filled="t" stroked="f" coordsize="5732780,3175" o:gfxdata="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puPpvQAA&#10;ANw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283BF9">
      <w:pPr>
        <w:pStyle w:val="3"/>
      </w:pPr>
      <w:r>
        <w:t>On</w:t>
      </w:r>
      <w:r>
        <w:rPr>
          <w:spacing w:val="-8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Shell</w:t>
      </w:r>
      <w:r>
        <w:rPr>
          <w:spacing w:val="-8"/>
        </w:rPr>
        <w:t xml:space="preserve"> </w:t>
      </w:r>
      <w:r>
        <w:rPr>
          <w:spacing w:val="-2"/>
        </w:rPr>
        <w:t>Scripting</w:t>
      </w:r>
    </w:p>
    <w:p w14:paraId="20836968">
      <w:pPr>
        <w:pStyle w:val="10"/>
        <w:numPr>
          <w:ilvl w:val="0"/>
          <w:numId w:val="5"/>
        </w:numPr>
        <w:tabs>
          <w:tab w:val="left" w:pos="885"/>
        </w:tabs>
        <w:spacing w:before="222" w:after="0" w:line="240" w:lineRule="auto"/>
        <w:ind w:left="885" w:right="0" w:hanging="360"/>
        <w:jc w:val="left"/>
        <w:rPr>
          <w:sz w:val="28"/>
        </w:rPr>
      </w:pP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Linux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Command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Line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11"/>
          <w:sz w:val="28"/>
        </w:rPr>
        <w:t xml:space="preserve"> </w:t>
      </w:r>
      <w:r>
        <w:rPr>
          <w:sz w:val="28"/>
        </w:rPr>
        <w:t>William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Shotts</w:t>
      </w:r>
    </w:p>
    <w:p w14:paraId="15F84500">
      <w:pPr>
        <w:pStyle w:val="10"/>
        <w:numPr>
          <w:ilvl w:val="0"/>
          <w:numId w:val="5"/>
        </w:numPr>
        <w:tabs>
          <w:tab w:val="left" w:pos="885"/>
        </w:tabs>
        <w:spacing w:before="210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GNU</w:t>
      </w:r>
      <w:r>
        <w:rPr>
          <w:spacing w:val="-3"/>
          <w:sz w:val="28"/>
        </w:rPr>
        <w:t xml:space="preserve"> </w:t>
      </w:r>
      <w:r>
        <w:rPr>
          <w:sz w:val="28"/>
        </w:rPr>
        <w:t>Bash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Manual</w:t>
      </w:r>
    </w:p>
    <w:p w14:paraId="43EF0743">
      <w:pPr>
        <w:pStyle w:val="10"/>
        <w:numPr>
          <w:ilvl w:val="0"/>
          <w:numId w:val="5"/>
        </w:numPr>
        <w:tabs>
          <w:tab w:val="left" w:pos="885"/>
        </w:tabs>
        <w:spacing w:before="212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6"/>
          <w:sz w:val="28"/>
        </w:rPr>
        <w:t xml:space="preserve"> </w:t>
      </w:r>
      <w:r>
        <w:rPr>
          <w:sz w:val="28"/>
        </w:rPr>
        <w:t>man</w:t>
      </w:r>
      <w:r>
        <w:rPr>
          <w:spacing w:val="-6"/>
          <w:sz w:val="28"/>
        </w:rPr>
        <w:t xml:space="preserve"> </w:t>
      </w:r>
      <w:r>
        <w:rPr>
          <w:sz w:val="28"/>
        </w:rPr>
        <w:t>pages</w:t>
      </w:r>
      <w:r>
        <w:rPr>
          <w:spacing w:val="-4"/>
          <w:sz w:val="28"/>
        </w:rPr>
        <w:t xml:space="preserve"> </w:t>
      </w:r>
      <w:r>
        <w:rPr>
          <w:sz w:val="28"/>
        </w:rPr>
        <w:t>(man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&lt;command&gt;)</w:t>
      </w:r>
    </w:p>
    <w:p w14:paraId="2F9A3436">
      <w:pPr>
        <w:pStyle w:val="7"/>
        <w:spacing w:before="19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285750</wp:posOffset>
                </wp:positionV>
                <wp:extent cx="5733415" cy="20320"/>
                <wp:effectExtent l="0" t="0" r="0" b="0"/>
                <wp:wrapTopAndBottom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5pt;height:1.6pt;width:451.45pt;mso-position-horizontal-relative:page;mso-wrap-distance-bottom:0pt;mso-wrap-distance-top:0pt;z-index:-251645952;mso-width-relative:page;mso-height-relative:page;" coordsize="5733415,20320" o:gfxdata="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Co82oLaAAAACgEAAA8AAAAAAAAA&#10;AQAgAAAAIgAAAGRycy9kb3ducmV2LnhtbFBLAQIUABQAAAAIAIdO4kA5nK1ZEAQAAIQXAAAOAAAA&#10;AAAAAAEAIAAAACkBAABkcnMvZTJvRG9jLnhtbFBLBQYAAAAABgAGAFkBAACrBwAAAAA=&#10;">
                <o:lock v:ext="edit" aspectratio="f"/>
                <v:shape id="Graphic 238" o:spid="_x0000_s1026" o:spt="100" style="position:absolute;left:0;top:0;height:19685;width:5731510;" fillcolor="#9F9F9F" filled="t" stroked="f" coordsize="5731510,19685" o:gfxdata="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LQPY46zAAAA3AAAAA8AAAAA&#10;AAAAAQAgAAAAIgAAAGRycy9kb3ducmV2LnhtbFBLAQIUABQAAAAIAIdO4kAzLwWeOwAAADkAAAAQ&#10;AAAAAAAAAAEAIAAAAAIBAABkcnMvc2hhcGV4bWwueG1sUEsFBgAAAAAGAAYAWwEAAKwDAAAAAA=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5729985;top:381;height:3175;width:3175;" fillcolor="#E2E2E2" filled="t" stroked="f" coordsize="3175,3175" o:gfxdata="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E66R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04;top:393;height:17145;width:5732780;" fillcolor="#9F9F9F" filled="t" stroked="f" coordsize="5732780,17145" o:gfxdata="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xmVfugAAANwA&#10;AAAPAAAAAAAAAAEAIAAAACIAAABkcnMvZG93bnJldi54bWxQSwECFAAUAAAACACHTuJAMy8FnjsA&#10;AAA5AAAAEAAAAAAAAAABACAAAAAJAQAAZHJzL3NoYXBleG1sLnhtbFBLBQYAAAAABgAGAFsBAACz&#10;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5729985;top:3429;height:13970;width:3175;" fillcolor="#E2E2E2" filled="t" stroked="f" coordsize="3175,13970" o:gfxdata="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3RRK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04;top:17145;height:3175;width:3175;" fillcolor="#9F9F9F" filled="t" stroked="f" coordsize="3175,3175" o:gfxdata="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0K7G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304;top:17157;height:3175;width:5732780;" fillcolor="#E2E2E2" filled="t" stroked="f" coordsize="5732780,3175" o:gfxdata="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czDL4A&#10;AADcAAAADwAAAAAAAAABACAAAAAiAAAAZHJzL2Rvd25yZXYueG1sUEsBAhQAFAAAAAgAh07iQDMv&#10;BZ47AAAAOQAAABAAAAAAAAAAAQAgAAAADQEAAGRycy9zaGFwZXhtbC54bWxQSwUGAAAAAAYABgBb&#10;AQAAtw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1995ACC">
      <w:pPr>
        <w:pStyle w:val="3"/>
      </w:pPr>
      <w:r>
        <w:t>For</w:t>
      </w:r>
      <w:r>
        <w:rPr>
          <w:spacing w:val="-13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658F7A04">
      <w:pPr>
        <w:pStyle w:val="10"/>
        <w:numPr>
          <w:ilvl w:val="0"/>
          <w:numId w:val="5"/>
        </w:numPr>
        <w:tabs>
          <w:tab w:val="left" w:pos="885"/>
        </w:tabs>
        <w:spacing w:before="219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SPDX</w:t>
      </w:r>
      <w:r>
        <w:rPr>
          <w:spacing w:val="-7"/>
          <w:sz w:val="28"/>
        </w:rPr>
        <w:t xml:space="preserve"> </w:t>
      </w:r>
      <w:r>
        <w:rPr>
          <w:sz w:val="28"/>
        </w:rPr>
        <w:t>License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214C69FF">
      <w:pPr>
        <w:pStyle w:val="10"/>
        <w:numPr>
          <w:ilvl w:val="0"/>
          <w:numId w:val="5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License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(choosealicense.com)</w:t>
      </w:r>
    </w:p>
    <w:p w14:paraId="46CBBF73">
      <w:pPr>
        <w:pStyle w:val="10"/>
        <w:numPr>
          <w:ilvl w:val="0"/>
          <w:numId w:val="5"/>
        </w:numPr>
        <w:tabs>
          <w:tab w:val="left" w:pos="885"/>
        </w:tabs>
        <w:spacing w:before="211" w:after="0" w:line="240" w:lineRule="auto"/>
        <w:ind w:left="885" w:right="0" w:hanging="360"/>
        <w:jc w:val="left"/>
        <w:rPr>
          <w:sz w:val="28"/>
        </w:rPr>
      </w:pPr>
      <w:r>
        <w:rPr>
          <w:sz w:val="28"/>
        </w:rPr>
        <w:t>Official</w:t>
      </w:r>
      <w:r>
        <w:rPr>
          <w:spacing w:val="-8"/>
          <w:sz w:val="28"/>
        </w:rPr>
        <w:t xml:space="preserve"> </w:t>
      </w:r>
      <w:r>
        <w:rPr>
          <w:sz w:val="28"/>
        </w:rPr>
        <w:t>Git</w:t>
      </w:r>
      <w:r>
        <w:rPr>
          <w:spacing w:val="-7"/>
          <w:sz w:val="28"/>
        </w:rPr>
        <w:t xml:space="preserve"> </w:t>
      </w:r>
      <w:r>
        <w:rPr>
          <w:sz w:val="28"/>
        </w:rPr>
        <w:t>repository</w:t>
      </w:r>
      <w:r>
        <w:rPr>
          <w:spacing w:val="-7"/>
          <w:sz w:val="28"/>
        </w:rPr>
        <w:t xml:space="preserve"> </w:t>
      </w:r>
      <w:r>
        <w:rPr>
          <w:sz w:val="28"/>
        </w:rPr>
        <w:t>(LICENSE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file)</w:t>
      </w:r>
    </w:p>
    <w:sectPr>
      <w:pgSz w:w="11910" w:h="16840"/>
      <w:pgMar w:top="136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26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2"/>
        <w:sz w:val="36"/>
        <w:szCs w:val="36"/>
        <w:u w:val="single" w:color="00000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45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32"/>
        <w:szCs w:val="32"/>
        <w:u w:val="single" w:color="0000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45F42FA"/>
    <w:rsid w:val="158278D5"/>
    <w:rsid w:val="30E965CE"/>
    <w:rsid w:val="34DA64C3"/>
    <w:rsid w:val="47AA1B55"/>
    <w:rsid w:val="5D4732ED"/>
    <w:rsid w:val="65E671BD"/>
    <w:rsid w:val="7FDA6E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0"/>
      <w:ind w:left="165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60"/>
      <w:ind w:left="165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11"/>
      <w:ind w:left="16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211"/>
      <w:ind w:left="165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8">
    <w:name w:val="Title"/>
    <w:basedOn w:val="1"/>
    <w:qFormat/>
    <w:uiPriority w:val="1"/>
    <w:pPr>
      <w:ind w:left="1267" w:right="1267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11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23"/>
      <w:ind w:left="3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6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2026-03-31T14:20:00Z</dcterms:created>
  <dc:creator>Sarvesh sharma</dc:creator>
  <cp:lastModifiedBy>Coding Duo</cp:lastModifiedBy>
  <dcterms:modified xsi:type="dcterms:W3CDTF">2026-03-31T14:48:50Z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05648E2D784F460DAACD5496C42BABEC_13</vt:lpwstr>
  </property>
</Properties>
</file>